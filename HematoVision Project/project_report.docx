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A7B0B">
      <w:pPr>
        <w:spacing w:before="41"/>
        <w:ind w:left="23" w:right="0" w:firstLine="0"/>
        <w:jc w:val="left"/>
        <w:rPr>
          <w:b/>
          <w:sz w:val="24"/>
        </w:rPr>
      </w:pPr>
      <w:r>
        <w:rPr>
          <w:b/>
          <w:sz w:val="24"/>
        </w:rPr>
        <w:t>Project</w:t>
      </w:r>
      <w:r>
        <w:rPr>
          <w:b/>
          <w:spacing w:val="-2"/>
          <w:sz w:val="24"/>
        </w:rPr>
        <w:t xml:space="preserve"> </w:t>
      </w:r>
      <w:r>
        <w:rPr>
          <w:b/>
          <w:sz w:val="24"/>
        </w:rPr>
        <w:t>Report:</w:t>
      </w:r>
      <w:r>
        <w:rPr>
          <w:b/>
          <w:spacing w:val="-6"/>
          <w:sz w:val="24"/>
        </w:rPr>
        <w:t xml:space="preserve"> </w:t>
      </w:r>
      <w:r>
        <w:rPr>
          <w:b/>
          <w:spacing w:val="-2"/>
          <w:sz w:val="24"/>
        </w:rPr>
        <w:t>HematoVision</w:t>
      </w:r>
    </w:p>
    <w:p w14:paraId="35AC7822">
      <w:pPr>
        <w:pStyle w:val="2"/>
        <w:numPr>
          <w:ilvl w:val="0"/>
          <w:numId w:val="1"/>
        </w:numPr>
        <w:tabs>
          <w:tab w:val="left" w:pos="266"/>
        </w:tabs>
        <w:spacing w:before="206" w:after="0" w:line="240" w:lineRule="auto"/>
        <w:ind w:left="266" w:right="0" w:hanging="243"/>
        <w:jc w:val="left"/>
      </w:pPr>
      <w:r>
        <w:rPr>
          <w:spacing w:val="-2"/>
        </w:rPr>
        <w:t>INTRODUCTION</w:t>
      </w:r>
    </w:p>
    <w:p w14:paraId="15A7FEDF">
      <w:pPr>
        <w:pStyle w:val="3"/>
        <w:numPr>
          <w:ilvl w:val="1"/>
          <w:numId w:val="1"/>
        </w:numPr>
        <w:tabs>
          <w:tab w:val="left" w:pos="387"/>
        </w:tabs>
        <w:spacing w:before="206" w:after="0" w:line="240" w:lineRule="auto"/>
        <w:ind w:left="387" w:right="0" w:hanging="364"/>
        <w:jc w:val="left"/>
      </w:pPr>
      <w:r>
        <w:t>Project</w:t>
      </w:r>
      <w:r>
        <w:rPr>
          <w:spacing w:val="-7"/>
        </w:rPr>
        <w:t xml:space="preserve"> </w:t>
      </w:r>
      <w:r>
        <w:rPr>
          <w:spacing w:val="-2"/>
        </w:rPr>
        <w:t>Overview</w:t>
      </w:r>
    </w:p>
    <w:p w14:paraId="6595E010">
      <w:pPr>
        <w:pStyle w:val="6"/>
        <w:spacing w:line="278" w:lineRule="auto"/>
        <w:ind w:left="23" w:right="27"/>
      </w:pPr>
      <w:r>
        <w:t>HematoVision is an innovative project focused on developing an accurate and efficient model for classifying blood cells. It leverages transfer learning techniques with pre-trained Convolutional Neural Networks (CNNs) to expedite the training process and significantly enhance</w:t>
      </w:r>
      <w:r>
        <w:rPr>
          <w:spacing w:val="-5"/>
        </w:rPr>
        <w:t xml:space="preserve"> </w:t>
      </w:r>
      <w:r>
        <w:t>classification</w:t>
      </w:r>
      <w:r>
        <w:rPr>
          <w:spacing w:val="-7"/>
        </w:rPr>
        <w:t xml:space="preserve"> </w:t>
      </w:r>
      <w:r>
        <w:t>accuracy.</w:t>
      </w:r>
      <w:r>
        <w:rPr>
          <w:spacing w:val="-5"/>
        </w:rPr>
        <w:t xml:space="preserve"> </w:t>
      </w:r>
      <w:r>
        <w:t>The</w:t>
      </w:r>
      <w:r>
        <w:rPr>
          <w:spacing w:val="-5"/>
        </w:rPr>
        <w:t xml:space="preserve"> </w:t>
      </w:r>
      <w:r>
        <w:t>primary</w:t>
      </w:r>
      <w:r>
        <w:rPr>
          <w:spacing w:val="-7"/>
        </w:rPr>
        <w:t xml:space="preserve"> </w:t>
      </w:r>
      <w:r>
        <w:t>goal</w:t>
      </w:r>
      <w:r>
        <w:rPr>
          <w:spacing w:val="-7"/>
        </w:rPr>
        <w:t xml:space="preserve"> </w:t>
      </w:r>
      <w:r>
        <w:t>is</w:t>
      </w:r>
      <w:r>
        <w:rPr>
          <w:spacing w:val="-5"/>
        </w:rPr>
        <w:t xml:space="preserve"> </w:t>
      </w:r>
      <w:r>
        <w:t>to</w:t>
      </w:r>
      <w:r>
        <w:rPr>
          <w:spacing w:val="-9"/>
        </w:rPr>
        <w:t xml:space="preserve"> </w:t>
      </w:r>
      <w:r>
        <w:t>provide</w:t>
      </w:r>
      <w:r>
        <w:rPr>
          <w:spacing w:val="-5"/>
        </w:rPr>
        <w:t xml:space="preserve"> </w:t>
      </w:r>
      <w:r>
        <w:t>a</w:t>
      </w:r>
      <w:r>
        <w:rPr>
          <w:spacing w:val="-5"/>
        </w:rPr>
        <w:t xml:space="preserve"> </w:t>
      </w:r>
      <w:r>
        <w:t>reliable</w:t>
      </w:r>
      <w:r>
        <w:rPr>
          <w:spacing w:val="-7"/>
        </w:rPr>
        <w:t xml:space="preserve"> </w:t>
      </w:r>
      <w:r>
        <w:t>and</w:t>
      </w:r>
      <w:r>
        <w:rPr>
          <w:spacing w:val="-5"/>
        </w:rPr>
        <w:t xml:space="preserve"> </w:t>
      </w:r>
      <w:r>
        <w:t>scalable</w:t>
      </w:r>
      <w:r>
        <w:rPr>
          <w:spacing w:val="-7"/>
        </w:rPr>
        <w:t xml:space="preserve"> </w:t>
      </w:r>
      <w:r>
        <w:t>tool</w:t>
      </w:r>
      <w:r>
        <w:rPr>
          <w:spacing w:val="-5"/>
        </w:rPr>
        <w:t xml:space="preserve"> </w:t>
      </w:r>
      <w:r>
        <w:t>for pathologists</w:t>
      </w:r>
      <w:r>
        <w:rPr>
          <w:spacing w:val="-1"/>
        </w:rPr>
        <w:t xml:space="preserve"> </w:t>
      </w:r>
      <w:r>
        <w:t>and healthcare professionals, thereby improving the precision and efficiency of blood cell analysis.</w:t>
      </w:r>
    </w:p>
    <w:p w14:paraId="74B31CE8">
      <w:pPr>
        <w:pStyle w:val="3"/>
        <w:numPr>
          <w:ilvl w:val="1"/>
          <w:numId w:val="1"/>
        </w:numPr>
        <w:tabs>
          <w:tab w:val="left" w:pos="387"/>
        </w:tabs>
        <w:spacing w:before="157" w:after="0" w:line="240" w:lineRule="auto"/>
        <w:ind w:left="387" w:right="0" w:hanging="364"/>
        <w:jc w:val="left"/>
      </w:pPr>
      <w:r>
        <w:rPr>
          <w:spacing w:val="-2"/>
        </w:rPr>
        <w:t>Purpose</w:t>
      </w:r>
    </w:p>
    <w:p w14:paraId="0B9EFC03">
      <w:pPr>
        <w:pStyle w:val="6"/>
        <w:spacing w:before="207" w:line="278" w:lineRule="auto"/>
        <w:ind w:left="23" w:right="6"/>
      </w:pPr>
      <w:r>
        <w:t>The purpose of this project is to create an AI-powered solution for automated blood cell classification, reducing manual workload, speeding up diagnostic processes, and ensuring high</w:t>
      </w:r>
      <w:r>
        <w:rPr>
          <w:spacing w:val="-7"/>
        </w:rPr>
        <w:t xml:space="preserve"> </w:t>
      </w:r>
      <w:r>
        <w:t>accuracy</w:t>
      </w:r>
      <w:r>
        <w:rPr>
          <w:spacing w:val="-7"/>
        </w:rPr>
        <w:t xml:space="preserve"> </w:t>
      </w:r>
      <w:r>
        <w:t>in</w:t>
      </w:r>
      <w:r>
        <w:rPr>
          <w:spacing w:val="-7"/>
        </w:rPr>
        <w:t xml:space="preserve"> </w:t>
      </w:r>
      <w:r>
        <w:t>results.</w:t>
      </w:r>
      <w:r>
        <w:rPr>
          <w:spacing w:val="-8"/>
        </w:rPr>
        <w:t xml:space="preserve"> </w:t>
      </w:r>
      <w:r>
        <w:t>This</w:t>
      </w:r>
      <w:r>
        <w:rPr>
          <w:spacing w:val="-7"/>
        </w:rPr>
        <w:t xml:space="preserve"> </w:t>
      </w:r>
      <w:r>
        <w:t>system</w:t>
      </w:r>
      <w:r>
        <w:rPr>
          <w:spacing w:val="-7"/>
        </w:rPr>
        <w:t xml:space="preserve"> </w:t>
      </w:r>
      <w:r>
        <w:t>aims</w:t>
      </w:r>
      <w:r>
        <w:rPr>
          <w:spacing w:val="-8"/>
        </w:rPr>
        <w:t xml:space="preserve"> </w:t>
      </w:r>
      <w:r>
        <w:t>to</w:t>
      </w:r>
      <w:r>
        <w:rPr>
          <w:spacing w:val="-10"/>
        </w:rPr>
        <w:t xml:space="preserve"> </w:t>
      </w:r>
      <w:r>
        <w:t>enhance</w:t>
      </w:r>
      <w:r>
        <w:rPr>
          <w:spacing w:val="-7"/>
        </w:rPr>
        <w:t xml:space="preserve"> </w:t>
      </w:r>
      <w:r>
        <w:t>patient</w:t>
      </w:r>
      <w:r>
        <w:rPr>
          <w:spacing w:val="-7"/>
        </w:rPr>
        <w:t xml:space="preserve"> </w:t>
      </w:r>
      <w:r>
        <w:t>care,</w:t>
      </w:r>
      <w:r>
        <w:rPr>
          <w:spacing w:val="-9"/>
        </w:rPr>
        <w:t xml:space="preserve"> </w:t>
      </w:r>
      <w:r>
        <w:t>facilitate</w:t>
      </w:r>
      <w:r>
        <w:rPr>
          <w:spacing w:val="-7"/>
        </w:rPr>
        <w:t xml:space="preserve"> </w:t>
      </w:r>
      <w:r>
        <w:t>remote</w:t>
      </w:r>
      <w:r>
        <w:rPr>
          <w:spacing w:val="-7"/>
        </w:rPr>
        <w:t xml:space="preserve"> </w:t>
      </w:r>
      <w:r>
        <w:t>medical consultations, and serve as an effective educational tool for medical training.</w:t>
      </w:r>
    </w:p>
    <w:p w14:paraId="12373C2B">
      <w:pPr>
        <w:pStyle w:val="2"/>
        <w:numPr>
          <w:ilvl w:val="0"/>
          <w:numId w:val="1"/>
        </w:numPr>
        <w:tabs>
          <w:tab w:val="left" w:pos="266"/>
        </w:tabs>
        <w:spacing w:before="159" w:after="0" w:line="240" w:lineRule="auto"/>
        <w:ind w:left="266" w:right="0" w:hanging="243"/>
        <w:jc w:val="left"/>
      </w:pPr>
      <w:r>
        <w:rPr>
          <w:spacing w:val="-2"/>
        </w:rPr>
        <w:t>IDEATION</w:t>
      </w:r>
      <w:r>
        <w:rPr>
          <w:spacing w:val="-10"/>
        </w:rPr>
        <w:t xml:space="preserve"> </w:t>
      </w:r>
      <w:r>
        <w:rPr>
          <w:spacing w:val="-4"/>
        </w:rPr>
        <w:t>PHASE</w:t>
      </w:r>
    </w:p>
    <w:p w14:paraId="287F7580">
      <w:pPr>
        <w:pStyle w:val="3"/>
        <w:numPr>
          <w:ilvl w:val="1"/>
          <w:numId w:val="1"/>
        </w:numPr>
        <w:tabs>
          <w:tab w:val="left" w:pos="387"/>
        </w:tabs>
        <w:spacing w:before="207" w:after="0" w:line="240" w:lineRule="auto"/>
        <w:ind w:left="387" w:right="0" w:hanging="364"/>
        <w:jc w:val="left"/>
      </w:pPr>
      <w:r>
        <w:t>Problem</w:t>
      </w:r>
      <w:r>
        <w:rPr>
          <w:spacing w:val="-6"/>
        </w:rPr>
        <w:t xml:space="preserve"> </w:t>
      </w:r>
      <w:r>
        <w:rPr>
          <w:spacing w:val="-2"/>
        </w:rPr>
        <w:t>Statement</w:t>
      </w:r>
    </w:p>
    <w:p w14:paraId="25A370D0">
      <w:pPr>
        <w:pStyle w:val="6"/>
        <w:spacing w:line="278" w:lineRule="auto"/>
        <w:ind w:left="23"/>
      </w:pPr>
      <w:r>
        <w:t>Manual blood cell classification is a time-consuming and labor-intensive process prone to human</w:t>
      </w:r>
      <w:r>
        <w:rPr>
          <w:spacing w:val="-2"/>
        </w:rPr>
        <w:t xml:space="preserve"> </w:t>
      </w:r>
      <w:r>
        <w:t>error,</w:t>
      </w:r>
      <w:r>
        <w:rPr>
          <w:spacing w:val="-5"/>
        </w:rPr>
        <w:t xml:space="preserve"> </w:t>
      </w:r>
      <w:r>
        <w:t>leading</w:t>
      </w:r>
      <w:r>
        <w:rPr>
          <w:spacing w:val="-2"/>
        </w:rPr>
        <w:t xml:space="preserve"> </w:t>
      </w:r>
      <w:r>
        <w:t>to</w:t>
      </w:r>
      <w:r>
        <w:rPr>
          <w:spacing w:val="-6"/>
        </w:rPr>
        <w:t xml:space="preserve"> </w:t>
      </w:r>
      <w:r>
        <w:t>potential</w:t>
      </w:r>
      <w:r>
        <w:rPr>
          <w:spacing w:val="-5"/>
        </w:rPr>
        <w:t xml:space="preserve"> </w:t>
      </w:r>
      <w:r>
        <w:t>delays</w:t>
      </w:r>
      <w:r>
        <w:rPr>
          <w:spacing w:val="-2"/>
        </w:rPr>
        <w:t xml:space="preserve"> </w:t>
      </w:r>
      <w:r>
        <w:t>in</w:t>
      </w:r>
      <w:r>
        <w:rPr>
          <w:spacing w:val="-2"/>
        </w:rPr>
        <w:t xml:space="preserve"> </w:t>
      </w:r>
      <w:r>
        <w:t>diagnosis</w:t>
      </w:r>
      <w:r>
        <w:rPr>
          <w:spacing w:val="-2"/>
        </w:rPr>
        <w:t xml:space="preserve"> </w:t>
      </w:r>
      <w:r>
        <w:t>and</w:t>
      </w:r>
      <w:r>
        <w:rPr>
          <w:spacing w:val="-2"/>
        </w:rPr>
        <w:t xml:space="preserve"> </w:t>
      </w:r>
      <w:r>
        <w:t>treatment.</w:t>
      </w:r>
      <w:r>
        <w:rPr>
          <w:spacing w:val="-5"/>
        </w:rPr>
        <w:t xml:space="preserve"> </w:t>
      </w:r>
      <w:r>
        <w:t>There</w:t>
      </w:r>
      <w:r>
        <w:rPr>
          <w:spacing w:val="-2"/>
        </w:rPr>
        <w:t xml:space="preserve"> </w:t>
      </w:r>
      <w:r>
        <w:t>is</w:t>
      </w:r>
      <w:r>
        <w:rPr>
          <w:spacing w:val="-2"/>
        </w:rPr>
        <w:t xml:space="preserve"> </w:t>
      </w:r>
      <w:r>
        <w:t>a</w:t>
      </w:r>
      <w:r>
        <w:rPr>
          <w:spacing w:val="-1"/>
        </w:rPr>
        <w:t xml:space="preserve"> </w:t>
      </w:r>
      <w:r>
        <w:t>need for</w:t>
      </w:r>
      <w:r>
        <w:rPr>
          <w:spacing w:val="-5"/>
        </w:rPr>
        <w:t xml:space="preserve"> </w:t>
      </w:r>
      <w:r>
        <w:t>an accurate,</w:t>
      </w:r>
      <w:r>
        <w:rPr>
          <w:spacing w:val="-9"/>
        </w:rPr>
        <w:t xml:space="preserve"> </w:t>
      </w:r>
      <w:r>
        <w:t>efficient,</w:t>
      </w:r>
      <w:r>
        <w:rPr>
          <w:spacing w:val="-9"/>
        </w:rPr>
        <w:t xml:space="preserve"> </w:t>
      </w:r>
      <w:r>
        <w:t>and</w:t>
      </w:r>
      <w:r>
        <w:rPr>
          <w:spacing w:val="-9"/>
        </w:rPr>
        <w:t xml:space="preserve"> </w:t>
      </w:r>
      <w:r>
        <w:t>scalable</w:t>
      </w:r>
      <w:r>
        <w:rPr>
          <w:spacing w:val="-9"/>
        </w:rPr>
        <w:t xml:space="preserve"> </w:t>
      </w:r>
      <w:r>
        <w:t>automated</w:t>
      </w:r>
      <w:r>
        <w:rPr>
          <w:spacing w:val="-7"/>
        </w:rPr>
        <w:t xml:space="preserve"> </w:t>
      </w:r>
      <w:r>
        <w:t>system</w:t>
      </w:r>
      <w:r>
        <w:rPr>
          <w:spacing w:val="-9"/>
        </w:rPr>
        <w:t xml:space="preserve"> </w:t>
      </w:r>
      <w:r>
        <w:t>to</w:t>
      </w:r>
      <w:r>
        <w:rPr>
          <w:spacing w:val="-11"/>
        </w:rPr>
        <w:t xml:space="preserve"> </w:t>
      </w:r>
      <w:r>
        <w:t>assist</w:t>
      </w:r>
      <w:r>
        <w:rPr>
          <w:spacing w:val="-9"/>
        </w:rPr>
        <w:t xml:space="preserve"> </w:t>
      </w:r>
      <w:r>
        <w:t>healthcare</w:t>
      </w:r>
      <w:r>
        <w:rPr>
          <w:spacing w:val="-7"/>
        </w:rPr>
        <w:t xml:space="preserve"> </w:t>
      </w:r>
      <w:r>
        <w:t>professionals</w:t>
      </w:r>
      <w:r>
        <w:rPr>
          <w:spacing w:val="-9"/>
        </w:rPr>
        <w:t xml:space="preserve"> </w:t>
      </w:r>
      <w:r>
        <w:t>in</w:t>
      </w:r>
      <w:r>
        <w:rPr>
          <w:spacing w:val="-7"/>
        </w:rPr>
        <w:t xml:space="preserve"> </w:t>
      </w:r>
      <w:r>
        <w:t>this critical task.</w:t>
      </w:r>
    </w:p>
    <w:p w14:paraId="28D9BD2B">
      <w:pPr>
        <w:pStyle w:val="3"/>
        <w:numPr>
          <w:ilvl w:val="1"/>
          <w:numId w:val="1"/>
        </w:numPr>
        <w:tabs>
          <w:tab w:val="left" w:pos="387"/>
        </w:tabs>
        <w:spacing w:before="157" w:after="0" w:line="240" w:lineRule="auto"/>
        <w:ind w:left="387" w:right="0" w:hanging="364"/>
        <w:jc w:val="left"/>
      </w:pPr>
      <w:r>
        <w:rPr>
          <w:spacing w:val="-2"/>
        </w:rPr>
        <w:t>Brainstorming</w:t>
      </w:r>
    </w:p>
    <w:p w14:paraId="6BC740A0">
      <w:pPr>
        <w:pStyle w:val="8"/>
        <w:numPr>
          <w:ilvl w:val="2"/>
          <w:numId w:val="1"/>
        </w:numPr>
        <w:tabs>
          <w:tab w:val="left" w:pos="142"/>
        </w:tabs>
        <w:spacing w:before="207" w:after="0" w:line="240" w:lineRule="auto"/>
        <w:ind w:left="142" w:right="0" w:hanging="119"/>
        <w:jc w:val="left"/>
        <w:rPr>
          <w:sz w:val="24"/>
        </w:rPr>
      </w:pPr>
      <w:r>
        <w:rPr>
          <w:sz w:val="24"/>
        </w:rPr>
        <w:t>Develop</w:t>
      </w:r>
      <w:r>
        <w:rPr>
          <w:spacing w:val="-4"/>
          <w:sz w:val="24"/>
        </w:rPr>
        <w:t xml:space="preserve"> </w:t>
      </w:r>
      <w:r>
        <w:rPr>
          <w:sz w:val="24"/>
        </w:rPr>
        <w:t>a</w:t>
      </w:r>
      <w:r>
        <w:rPr>
          <w:spacing w:val="-4"/>
          <w:sz w:val="24"/>
        </w:rPr>
        <w:t xml:space="preserve"> </w:t>
      </w:r>
      <w:r>
        <w:rPr>
          <w:sz w:val="24"/>
        </w:rPr>
        <w:t>deep</w:t>
      </w:r>
      <w:r>
        <w:rPr>
          <w:spacing w:val="-4"/>
          <w:sz w:val="24"/>
        </w:rPr>
        <w:t xml:space="preserve"> </w:t>
      </w:r>
      <w:r>
        <w:rPr>
          <w:sz w:val="24"/>
        </w:rPr>
        <w:t>learning</w:t>
      </w:r>
      <w:r>
        <w:rPr>
          <w:spacing w:val="-1"/>
          <w:sz w:val="24"/>
        </w:rPr>
        <w:t xml:space="preserve"> </w:t>
      </w:r>
      <w:r>
        <w:rPr>
          <w:sz w:val="24"/>
        </w:rPr>
        <w:t>model</w:t>
      </w:r>
      <w:r>
        <w:rPr>
          <w:spacing w:val="-2"/>
          <w:sz w:val="24"/>
        </w:rPr>
        <w:t xml:space="preserve"> </w:t>
      </w:r>
      <w:r>
        <w:rPr>
          <w:sz w:val="24"/>
        </w:rPr>
        <w:t>for</w:t>
      </w:r>
      <w:r>
        <w:rPr>
          <w:spacing w:val="1"/>
          <w:sz w:val="24"/>
        </w:rPr>
        <w:t xml:space="preserve"> </w:t>
      </w:r>
      <w:r>
        <w:rPr>
          <w:sz w:val="24"/>
        </w:rPr>
        <w:t>image</w:t>
      </w:r>
      <w:r>
        <w:rPr>
          <w:spacing w:val="-3"/>
          <w:sz w:val="24"/>
        </w:rPr>
        <w:t xml:space="preserve"> </w:t>
      </w:r>
      <w:r>
        <w:rPr>
          <w:spacing w:val="-2"/>
          <w:sz w:val="24"/>
        </w:rPr>
        <w:t>classification.</w:t>
      </w:r>
    </w:p>
    <w:p w14:paraId="68A45C93">
      <w:pPr>
        <w:pStyle w:val="8"/>
        <w:numPr>
          <w:ilvl w:val="2"/>
          <w:numId w:val="1"/>
        </w:numPr>
        <w:tabs>
          <w:tab w:val="left" w:pos="142"/>
        </w:tabs>
        <w:spacing w:before="206" w:after="0" w:line="240" w:lineRule="auto"/>
        <w:ind w:left="142" w:right="0" w:hanging="119"/>
        <w:jc w:val="left"/>
        <w:rPr>
          <w:sz w:val="24"/>
        </w:rPr>
      </w:pPr>
      <w:r>
        <w:rPr>
          <w:sz w:val="24"/>
        </w:rPr>
        <w:t>Utilize</w:t>
      </w:r>
      <w:r>
        <w:rPr>
          <w:spacing w:val="-8"/>
          <w:sz w:val="24"/>
        </w:rPr>
        <w:t xml:space="preserve"> </w:t>
      </w:r>
      <w:r>
        <w:rPr>
          <w:sz w:val="24"/>
        </w:rPr>
        <w:t>transfer</w:t>
      </w:r>
      <w:r>
        <w:rPr>
          <w:spacing w:val="-8"/>
          <w:sz w:val="24"/>
        </w:rPr>
        <w:t xml:space="preserve"> </w:t>
      </w:r>
      <w:r>
        <w:rPr>
          <w:sz w:val="24"/>
        </w:rPr>
        <w:t>learning</w:t>
      </w:r>
      <w:r>
        <w:rPr>
          <w:spacing w:val="-10"/>
          <w:sz w:val="24"/>
        </w:rPr>
        <w:t xml:space="preserve"> </w:t>
      </w:r>
      <w:r>
        <w:rPr>
          <w:sz w:val="24"/>
        </w:rPr>
        <w:t>to</w:t>
      </w:r>
      <w:r>
        <w:rPr>
          <w:spacing w:val="-8"/>
          <w:sz w:val="24"/>
        </w:rPr>
        <w:t xml:space="preserve"> </w:t>
      </w:r>
      <w:r>
        <w:rPr>
          <w:sz w:val="24"/>
        </w:rPr>
        <w:t>leverage</w:t>
      </w:r>
      <w:r>
        <w:rPr>
          <w:spacing w:val="-10"/>
          <w:sz w:val="24"/>
        </w:rPr>
        <w:t xml:space="preserve"> </w:t>
      </w:r>
      <w:r>
        <w:rPr>
          <w:sz w:val="24"/>
        </w:rPr>
        <w:t>pre-trained</w:t>
      </w:r>
      <w:r>
        <w:rPr>
          <w:spacing w:val="-10"/>
          <w:sz w:val="24"/>
        </w:rPr>
        <w:t xml:space="preserve"> </w:t>
      </w:r>
      <w:r>
        <w:rPr>
          <w:spacing w:val="-2"/>
          <w:sz w:val="24"/>
        </w:rPr>
        <w:t>models.</w:t>
      </w:r>
    </w:p>
    <w:p w14:paraId="0BA55CD7">
      <w:pPr>
        <w:pStyle w:val="8"/>
        <w:numPr>
          <w:ilvl w:val="2"/>
          <w:numId w:val="1"/>
        </w:numPr>
        <w:tabs>
          <w:tab w:val="left" w:pos="142"/>
        </w:tabs>
        <w:spacing w:before="206" w:after="0" w:line="240" w:lineRule="auto"/>
        <w:ind w:left="142" w:right="0" w:hanging="119"/>
        <w:jc w:val="left"/>
        <w:rPr>
          <w:sz w:val="24"/>
        </w:rPr>
      </w:pPr>
      <w:r>
        <w:rPr>
          <w:sz w:val="24"/>
        </w:rPr>
        <w:t>Build</w:t>
      </w:r>
      <w:r>
        <w:rPr>
          <w:spacing w:val="-3"/>
          <w:sz w:val="24"/>
        </w:rPr>
        <w:t xml:space="preserve"> </w:t>
      </w:r>
      <w:r>
        <w:rPr>
          <w:sz w:val="24"/>
        </w:rPr>
        <w:t>a</w:t>
      </w:r>
      <w:r>
        <w:rPr>
          <w:spacing w:val="-7"/>
          <w:sz w:val="24"/>
        </w:rPr>
        <w:t xml:space="preserve"> </w:t>
      </w:r>
      <w:r>
        <w:rPr>
          <w:sz w:val="24"/>
        </w:rPr>
        <w:t>web-based</w:t>
      </w:r>
      <w:r>
        <w:rPr>
          <w:spacing w:val="-7"/>
          <w:sz w:val="24"/>
        </w:rPr>
        <w:t xml:space="preserve"> </w:t>
      </w:r>
      <w:r>
        <w:rPr>
          <w:sz w:val="24"/>
        </w:rPr>
        <w:t>interface</w:t>
      </w:r>
      <w:r>
        <w:rPr>
          <w:spacing w:val="-5"/>
          <w:sz w:val="24"/>
        </w:rPr>
        <w:t xml:space="preserve"> </w:t>
      </w:r>
      <w:r>
        <w:rPr>
          <w:sz w:val="24"/>
        </w:rPr>
        <w:t>for</w:t>
      </w:r>
      <w:r>
        <w:rPr>
          <w:spacing w:val="-2"/>
          <w:sz w:val="24"/>
        </w:rPr>
        <w:t xml:space="preserve"> </w:t>
      </w:r>
      <w:r>
        <w:rPr>
          <w:sz w:val="24"/>
        </w:rPr>
        <w:t>easy</w:t>
      </w:r>
      <w:r>
        <w:rPr>
          <w:spacing w:val="-6"/>
          <w:sz w:val="24"/>
        </w:rPr>
        <w:t xml:space="preserve"> </w:t>
      </w:r>
      <w:r>
        <w:rPr>
          <w:spacing w:val="-2"/>
          <w:sz w:val="24"/>
        </w:rPr>
        <w:t>access.</w:t>
      </w:r>
    </w:p>
    <w:p w14:paraId="4C61301C">
      <w:pPr>
        <w:pStyle w:val="8"/>
        <w:numPr>
          <w:ilvl w:val="2"/>
          <w:numId w:val="1"/>
        </w:numPr>
        <w:tabs>
          <w:tab w:val="left" w:pos="142"/>
        </w:tabs>
        <w:spacing w:before="206" w:after="0" w:line="240" w:lineRule="auto"/>
        <w:ind w:left="142" w:right="0" w:hanging="119"/>
        <w:jc w:val="left"/>
        <w:rPr>
          <w:sz w:val="24"/>
        </w:rPr>
      </w:pPr>
      <w:r>
        <w:rPr>
          <w:sz w:val="24"/>
        </w:rPr>
        <w:t>Focus</w:t>
      </w:r>
      <w:r>
        <w:rPr>
          <w:spacing w:val="-6"/>
          <w:sz w:val="24"/>
        </w:rPr>
        <w:t xml:space="preserve"> </w:t>
      </w:r>
      <w:r>
        <w:rPr>
          <w:sz w:val="24"/>
        </w:rPr>
        <w:t>on</w:t>
      </w:r>
      <w:r>
        <w:rPr>
          <w:spacing w:val="-3"/>
          <w:sz w:val="24"/>
        </w:rPr>
        <w:t xml:space="preserve"> </w:t>
      </w:r>
      <w:r>
        <w:rPr>
          <w:sz w:val="24"/>
        </w:rPr>
        <w:t>common</w:t>
      </w:r>
      <w:r>
        <w:rPr>
          <w:spacing w:val="-6"/>
          <w:sz w:val="24"/>
        </w:rPr>
        <w:t xml:space="preserve"> </w:t>
      </w:r>
      <w:r>
        <w:rPr>
          <w:sz w:val="24"/>
        </w:rPr>
        <w:t>blood</w:t>
      </w:r>
      <w:r>
        <w:rPr>
          <w:spacing w:val="-3"/>
          <w:sz w:val="24"/>
        </w:rPr>
        <w:t xml:space="preserve"> </w:t>
      </w:r>
      <w:r>
        <w:rPr>
          <w:sz w:val="24"/>
        </w:rPr>
        <w:t>cell</w:t>
      </w:r>
      <w:r>
        <w:rPr>
          <w:spacing w:val="-4"/>
          <w:sz w:val="24"/>
        </w:rPr>
        <w:t xml:space="preserve"> </w:t>
      </w:r>
      <w:r>
        <w:rPr>
          <w:sz w:val="24"/>
        </w:rPr>
        <w:t>types</w:t>
      </w:r>
      <w:r>
        <w:rPr>
          <w:spacing w:val="-3"/>
          <w:sz w:val="24"/>
        </w:rPr>
        <w:t xml:space="preserve"> </w:t>
      </w:r>
      <w:r>
        <w:rPr>
          <w:sz w:val="24"/>
        </w:rPr>
        <w:t>(Eosinophil,</w:t>
      </w:r>
      <w:r>
        <w:rPr>
          <w:spacing w:val="-6"/>
          <w:sz w:val="24"/>
        </w:rPr>
        <w:t xml:space="preserve"> </w:t>
      </w:r>
      <w:r>
        <w:rPr>
          <w:sz w:val="24"/>
        </w:rPr>
        <w:t>Lymphocyte,</w:t>
      </w:r>
      <w:r>
        <w:rPr>
          <w:spacing w:val="-1"/>
          <w:sz w:val="24"/>
        </w:rPr>
        <w:t xml:space="preserve"> </w:t>
      </w:r>
      <w:r>
        <w:rPr>
          <w:sz w:val="24"/>
        </w:rPr>
        <w:t>Monocyte,</w:t>
      </w:r>
      <w:r>
        <w:rPr>
          <w:spacing w:val="-5"/>
          <w:sz w:val="24"/>
        </w:rPr>
        <w:t xml:space="preserve"> </w:t>
      </w:r>
      <w:r>
        <w:rPr>
          <w:spacing w:val="-2"/>
          <w:sz w:val="24"/>
        </w:rPr>
        <w:t>Neutrophil).</w:t>
      </w:r>
    </w:p>
    <w:p w14:paraId="6AD654B4">
      <w:pPr>
        <w:pStyle w:val="8"/>
        <w:numPr>
          <w:ilvl w:val="2"/>
          <w:numId w:val="1"/>
        </w:numPr>
        <w:tabs>
          <w:tab w:val="left" w:pos="142"/>
        </w:tabs>
        <w:spacing w:before="207" w:after="0" w:line="240" w:lineRule="auto"/>
        <w:ind w:left="142" w:right="0" w:hanging="119"/>
        <w:jc w:val="left"/>
        <w:rPr>
          <w:sz w:val="24"/>
        </w:rPr>
      </w:pPr>
      <w:r>
        <w:rPr>
          <w:sz w:val="24"/>
        </w:rPr>
        <w:t>Integrate</w:t>
      </w:r>
      <w:r>
        <w:rPr>
          <w:spacing w:val="-8"/>
          <w:sz w:val="24"/>
        </w:rPr>
        <w:t xml:space="preserve"> </w:t>
      </w:r>
      <w:r>
        <w:rPr>
          <w:sz w:val="24"/>
        </w:rPr>
        <w:t>with</w:t>
      </w:r>
      <w:r>
        <w:rPr>
          <w:spacing w:val="-10"/>
          <w:sz w:val="24"/>
        </w:rPr>
        <w:t xml:space="preserve"> </w:t>
      </w:r>
      <w:r>
        <w:rPr>
          <w:sz w:val="24"/>
        </w:rPr>
        <w:t>existing</w:t>
      </w:r>
      <w:r>
        <w:rPr>
          <w:spacing w:val="-8"/>
          <w:sz w:val="24"/>
        </w:rPr>
        <w:t xml:space="preserve"> </w:t>
      </w:r>
      <w:r>
        <w:rPr>
          <w:sz w:val="24"/>
        </w:rPr>
        <w:t>clinical</w:t>
      </w:r>
      <w:r>
        <w:rPr>
          <w:spacing w:val="-8"/>
          <w:sz w:val="24"/>
        </w:rPr>
        <w:t xml:space="preserve"> </w:t>
      </w:r>
      <w:r>
        <w:rPr>
          <w:spacing w:val="-2"/>
          <w:sz w:val="24"/>
        </w:rPr>
        <w:t>workflows.</w:t>
      </w:r>
    </w:p>
    <w:p w14:paraId="657C27CE">
      <w:pPr>
        <w:pStyle w:val="2"/>
        <w:numPr>
          <w:ilvl w:val="0"/>
          <w:numId w:val="1"/>
        </w:numPr>
        <w:tabs>
          <w:tab w:val="left" w:pos="266"/>
        </w:tabs>
        <w:spacing w:before="206" w:after="0" w:line="240" w:lineRule="auto"/>
        <w:ind w:left="266" w:right="0" w:hanging="243"/>
        <w:jc w:val="left"/>
      </w:pPr>
      <w:r>
        <w:t>REQUIREMENT</w:t>
      </w:r>
      <w:r>
        <w:rPr>
          <w:spacing w:val="-8"/>
        </w:rPr>
        <w:t xml:space="preserve"> </w:t>
      </w:r>
      <w:r>
        <w:rPr>
          <w:spacing w:val="-2"/>
        </w:rPr>
        <w:t>ANALYSIS</w:t>
      </w:r>
    </w:p>
    <w:p w14:paraId="71545050">
      <w:pPr>
        <w:pStyle w:val="3"/>
        <w:numPr>
          <w:ilvl w:val="1"/>
          <w:numId w:val="1"/>
        </w:numPr>
        <w:tabs>
          <w:tab w:val="left" w:pos="387"/>
        </w:tabs>
        <w:spacing w:before="206" w:after="0" w:line="240" w:lineRule="auto"/>
        <w:ind w:left="387" w:right="0" w:hanging="364"/>
        <w:jc w:val="left"/>
      </w:pPr>
      <w:r>
        <w:t>Customer</w:t>
      </w:r>
      <w:r>
        <w:rPr>
          <w:spacing w:val="-8"/>
        </w:rPr>
        <w:t xml:space="preserve"> </w:t>
      </w:r>
      <w:r>
        <w:t>Journey</w:t>
      </w:r>
      <w:r>
        <w:rPr>
          <w:spacing w:val="-7"/>
        </w:rPr>
        <w:t xml:space="preserve"> </w:t>
      </w:r>
      <w:r>
        <w:rPr>
          <w:spacing w:val="-5"/>
        </w:rPr>
        <w:t>Map</w:t>
      </w:r>
    </w:p>
    <w:p w14:paraId="157CC146">
      <w:pPr>
        <w:pStyle w:val="8"/>
        <w:numPr>
          <w:ilvl w:val="0"/>
          <w:numId w:val="2"/>
        </w:numPr>
        <w:tabs>
          <w:tab w:val="left" w:pos="205"/>
        </w:tabs>
        <w:spacing w:before="206" w:after="0" w:line="240" w:lineRule="auto"/>
        <w:ind w:left="205" w:right="0" w:hanging="182"/>
        <w:jc w:val="left"/>
        <w:rPr>
          <w:sz w:val="24"/>
        </w:rPr>
      </w:pPr>
      <w:r>
        <w:rPr>
          <w:sz w:val="24"/>
        </w:rPr>
        <w:t>Pathologist</w:t>
      </w:r>
      <w:r>
        <w:rPr>
          <w:spacing w:val="-7"/>
          <w:sz w:val="24"/>
        </w:rPr>
        <w:t xml:space="preserve"> </w:t>
      </w:r>
      <w:r>
        <w:rPr>
          <w:sz w:val="24"/>
        </w:rPr>
        <w:t>receives</w:t>
      </w:r>
      <w:r>
        <w:rPr>
          <w:spacing w:val="-4"/>
          <w:sz w:val="24"/>
        </w:rPr>
        <w:t xml:space="preserve"> </w:t>
      </w:r>
      <w:r>
        <w:rPr>
          <w:sz w:val="24"/>
        </w:rPr>
        <w:t>blood</w:t>
      </w:r>
      <w:r>
        <w:rPr>
          <w:spacing w:val="-2"/>
          <w:sz w:val="24"/>
        </w:rPr>
        <w:t xml:space="preserve"> </w:t>
      </w:r>
      <w:r>
        <w:rPr>
          <w:sz w:val="24"/>
        </w:rPr>
        <w:t>sample:</w:t>
      </w:r>
      <w:r>
        <w:rPr>
          <w:spacing w:val="-7"/>
          <w:sz w:val="24"/>
        </w:rPr>
        <w:t xml:space="preserve"> </w:t>
      </w:r>
      <w:r>
        <w:rPr>
          <w:sz w:val="24"/>
        </w:rPr>
        <w:t>Manual</w:t>
      </w:r>
      <w:r>
        <w:rPr>
          <w:spacing w:val="-8"/>
          <w:sz w:val="24"/>
        </w:rPr>
        <w:t xml:space="preserve"> </w:t>
      </w:r>
      <w:r>
        <w:rPr>
          <w:sz w:val="24"/>
        </w:rPr>
        <w:t>process,</w:t>
      </w:r>
      <w:r>
        <w:rPr>
          <w:spacing w:val="-4"/>
          <w:sz w:val="24"/>
        </w:rPr>
        <w:t xml:space="preserve"> </w:t>
      </w:r>
      <w:r>
        <w:rPr>
          <w:sz w:val="24"/>
        </w:rPr>
        <w:t>time-</w:t>
      </w:r>
      <w:r>
        <w:rPr>
          <w:spacing w:val="-2"/>
          <w:sz w:val="24"/>
        </w:rPr>
        <w:t>consuming.</w:t>
      </w:r>
    </w:p>
    <w:p w14:paraId="343246AA">
      <w:pPr>
        <w:pStyle w:val="8"/>
        <w:numPr>
          <w:ilvl w:val="0"/>
          <w:numId w:val="2"/>
        </w:numPr>
        <w:tabs>
          <w:tab w:val="left" w:pos="205"/>
        </w:tabs>
        <w:spacing w:before="209" w:after="0" w:line="240" w:lineRule="auto"/>
        <w:ind w:left="205" w:right="0" w:hanging="182"/>
        <w:jc w:val="left"/>
        <w:rPr>
          <w:sz w:val="24"/>
        </w:rPr>
      </w:pPr>
      <w:r>
        <w:rPr>
          <w:sz w:val="24"/>
        </w:rPr>
        <w:t>Image</w:t>
      </w:r>
      <w:r>
        <w:rPr>
          <w:spacing w:val="-6"/>
          <w:sz w:val="24"/>
        </w:rPr>
        <w:t xml:space="preserve"> </w:t>
      </w:r>
      <w:r>
        <w:rPr>
          <w:sz w:val="24"/>
        </w:rPr>
        <w:t>Capture:</w:t>
      </w:r>
      <w:r>
        <w:rPr>
          <w:spacing w:val="-4"/>
          <w:sz w:val="24"/>
        </w:rPr>
        <w:t xml:space="preserve"> </w:t>
      </w:r>
      <w:r>
        <w:rPr>
          <w:sz w:val="24"/>
        </w:rPr>
        <w:t>Pathologist</w:t>
      </w:r>
      <w:r>
        <w:rPr>
          <w:spacing w:val="-7"/>
          <w:sz w:val="24"/>
        </w:rPr>
        <w:t xml:space="preserve"> </w:t>
      </w:r>
      <w:r>
        <w:rPr>
          <w:sz w:val="24"/>
        </w:rPr>
        <w:t>captures</w:t>
      </w:r>
      <w:r>
        <w:rPr>
          <w:spacing w:val="-5"/>
          <w:sz w:val="24"/>
        </w:rPr>
        <w:t xml:space="preserve"> </w:t>
      </w:r>
      <w:r>
        <w:rPr>
          <w:sz w:val="24"/>
        </w:rPr>
        <w:t>digital</w:t>
      </w:r>
      <w:r>
        <w:rPr>
          <w:spacing w:val="-5"/>
          <w:sz w:val="24"/>
        </w:rPr>
        <w:t xml:space="preserve"> </w:t>
      </w:r>
      <w:r>
        <w:rPr>
          <w:sz w:val="24"/>
        </w:rPr>
        <w:t>images</w:t>
      </w:r>
      <w:r>
        <w:rPr>
          <w:spacing w:val="-3"/>
          <w:sz w:val="24"/>
        </w:rPr>
        <w:t xml:space="preserve"> </w:t>
      </w:r>
      <w:r>
        <w:rPr>
          <w:sz w:val="24"/>
        </w:rPr>
        <w:t>of</w:t>
      </w:r>
      <w:r>
        <w:rPr>
          <w:spacing w:val="-5"/>
          <w:sz w:val="24"/>
        </w:rPr>
        <w:t xml:space="preserve"> </w:t>
      </w:r>
      <w:r>
        <w:rPr>
          <w:sz w:val="24"/>
        </w:rPr>
        <w:t>blood</w:t>
      </w:r>
      <w:r>
        <w:rPr>
          <w:spacing w:val="-5"/>
          <w:sz w:val="24"/>
        </w:rPr>
        <w:t xml:space="preserve"> </w:t>
      </w:r>
      <w:r>
        <w:rPr>
          <w:spacing w:val="-2"/>
          <w:sz w:val="24"/>
        </w:rPr>
        <w:t>cells.</w:t>
      </w:r>
    </w:p>
    <w:p w14:paraId="44EAC201">
      <w:pPr>
        <w:pStyle w:val="8"/>
        <w:numPr>
          <w:ilvl w:val="0"/>
          <w:numId w:val="2"/>
        </w:numPr>
        <w:tabs>
          <w:tab w:val="left" w:pos="205"/>
        </w:tabs>
        <w:spacing w:before="206" w:after="0" w:line="240" w:lineRule="auto"/>
        <w:ind w:left="205" w:right="0" w:hanging="182"/>
        <w:jc w:val="left"/>
        <w:rPr>
          <w:sz w:val="24"/>
        </w:rPr>
      </w:pPr>
      <w:r>
        <w:rPr>
          <w:sz w:val="24"/>
        </w:rPr>
        <w:t>Image</w:t>
      </w:r>
      <w:r>
        <w:rPr>
          <w:spacing w:val="-4"/>
          <w:sz w:val="24"/>
        </w:rPr>
        <w:t xml:space="preserve"> </w:t>
      </w:r>
      <w:r>
        <w:rPr>
          <w:sz w:val="24"/>
        </w:rPr>
        <w:t>Upload:</w:t>
      </w:r>
      <w:r>
        <w:rPr>
          <w:spacing w:val="-2"/>
          <w:sz w:val="24"/>
        </w:rPr>
        <w:t xml:space="preserve"> </w:t>
      </w:r>
      <w:r>
        <w:rPr>
          <w:sz w:val="24"/>
        </w:rPr>
        <w:t>User</w:t>
      </w:r>
      <w:r>
        <w:rPr>
          <w:spacing w:val="-5"/>
          <w:sz w:val="24"/>
        </w:rPr>
        <w:t xml:space="preserve"> </w:t>
      </w:r>
      <w:r>
        <w:rPr>
          <w:sz w:val="24"/>
        </w:rPr>
        <w:t>uploads</w:t>
      </w:r>
      <w:r>
        <w:rPr>
          <w:spacing w:val="-4"/>
          <w:sz w:val="24"/>
        </w:rPr>
        <w:t xml:space="preserve"> </w:t>
      </w:r>
      <w:r>
        <w:rPr>
          <w:sz w:val="24"/>
        </w:rPr>
        <w:t>images</w:t>
      </w:r>
      <w:r>
        <w:rPr>
          <w:spacing w:val="-1"/>
          <w:sz w:val="24"/>
        </w:rPr>
        <w:t xml:space="preserve"> </w:t>
      </w:r>
      <w:r>
        <w:rPr>
          <w:sz w:val="24"/>
        </w:rPr>
        <w:t>to</w:t>
      </w:r>
      <w:r>
        <w:rPr>
          <w:spacing w:val="-4"/>
          <w:sz w:val="24"/>
        </w:rPr>
        <w:t xml:space="preserve"> </w:t>
      </w:r>
      <w:r>
        <w:rPr>
          <w:sz w:val="24"/>
        </w:rPr>
        <w:t>the</w:t>
      </w:r>
      <w:r>
        <w:rPr>
          <w:spacing w:val="1"/>
          <w:sz w:val="24"/>
        </w:rPr>
        <w:t xml:space="preserve"> </w:t>
      </w:r>
      <w:r>
        <w:rPr>
          <w:sz w:val="24"/>
        </w:rPr>
        <w:t>HematoVision</w:t>
      </w:r>
      <w:r>
        <w:rPr>
          <w:spacing w:val="-2"/>
          <w:sz w:val="24"/>
        </w:rPr>
        <w:t xml:space="preserve"> </w:t>
      </w:r>
      <w:r>
        <w:rPr>
          <w:sz w:val="24"/>
        </w:rPr>
        <w:t>web</w:t>
      </w:r>
      <w:r>
        <w:rPr>
          <w:spacing w:val="-3"/>
          <w:sz w:val="24"/>
        </w:rPr>
        <w:t xml:space="preserve"> </w:t>
      </w:r>
      <w:r>
        <w:rPr>
          <w:spacing w:val="-2"/>
          <w:sz w:val="24"/>
        </w:rPr>
        <w:t>application.</w:t>
      </w:r>
    </w:p>
    <w:p w14:paraId="74E33E0E">
      <w:pPr>
        <w:pStyle w:val="8"/>
        <w:spacing w:after="0" w:line="240" w:lineRule="auto"/>
        <w:jc w:val="left"/>
        <w:rPr>
          <w:sz w:val="24"/>
        </w:rPr>
        <w:sectPr>
          <w:type w:val="continuous"/>
          <w:pgSz w:w="11910" w:h="16840"/>
          <w:pgMar w:top="1380" w:right="1417" w:bottom="280" w:left="1417" w:header="720" w:footer="720" w:gutter="0"/>
          <w:cols w:space="720" w:num="1"/>
        </w:sectPr>
      </w:pPr>
    </w:p>
    <w:p w14:paraId="3AEEC2D9">
      <w:pPr>
        <w:pStyle w:val="8"/>
        <w:numPr>
          <w:ilvl w:val="0"/>
          <w:numId w:val="2"/>
        </w:numPr>
        <w:tabs>
          <w:tab w:val="left" w:pos="207"/>
        </w:tabs>
        <w:spacing w:before="41" w:after="0" w:line="240" w:lineRule="auto"/>
        <w:ind w:left="207" w:right="0" w:hanging="184"/>
        <w:jc w:val="left"/>
        <w:rPr>
          <w:sz w:val="24"/>
        </w:rPr>
      </w:pPr>
      <w:r>
        <w:rPr>
          <w:sz w:val="24"/>
        </w:rPr>
        <w:t>Automated</w:t>
      </w:r>
      <w:r>
        <w:rPr>
          <w:spacing w:val="-7"/>
          <w:sz w:val="24"/>
        </w:rPr>
        <w:t xml:space="preserve"> </w:t>
      </w:r>
      <w:r>
        <w:rPr>
          <w:sz w:val="24"/>
        </w:rPr>
        <w:t>Classification:</w:t>
      </w:r>
      <w:r>
        <w:rPr>
          <w:spacing w:val="-7"/>
          <w:sz w:val="24"/>
        </w:rPr>
        <w:t xml:space="preserve"> </w:t>
      </w:r>
      <w:r>
        <w:rPr>
          <w:sz w:val="24"/>
        </w:rPr>
        <w:t>The</w:t>
      </w:r>
      <w:r>
        <w:rPr>
          <w:spacing w:val="-6"/>
          <w:sz w:val="24"/>
        </w:rPr>
        <w:t xml:space="preserve"> </w:t>
      </w:r>
      <w:r>
        <w:rPr>
          <w:sz w:val="24"/>
        </w:rPr>
        <w:t>system</w:t>
      </w:r>
      <w:r>
        <w:rPr>
          <w:spacing w:val="-5"/>
          <w:sz w:val="24"/>
        </w:rPr>
        <w:t xml:space="preserve"> </w:t>
      </w:r>
      <w:r>
        <w:rPr>
          <w:sz w:val="24"/>
        </w:rPr>
        <w:t>processes</w:t>
      </w:r>
      <w:r>
        <w:rPr>
          <w:spacing w:val="-5"/>
          <w:sz w:val="24"/>
        </w:rPr>
        <w:t xml:space="preserve"> </w:t>
      </w:r>
      <w:r>
        <w:rPr>
          <w:sz w:val="24"/>
        </w:rPr>
        <w:t>the</w:t>
      </w:r>
      <w:r>
        <w:rPr>
          <w:spacing w:val="-2"/>
          <w:sz w:val="24"/>
        </w:rPr>
        <w:t xml:space="preserve"> </w:t>
      </w:r>
      <w:r>
        <w:rPr>
          <w:sz w:val="24"/>
        </w:rPr>
        <w:t>image</w:t>
      </w:r>
      <w:r>
        <w:rPr>
          <w:spacing w:val="-6"/>
          <w:sz w:val="24"/>
        </w:rPr>
        <w:t xml:space="preserve"> </w:t>
      </w:r>
      <w:r>
        <w:rPr>
          <w:sz w:val="24"/>
        </w:rPr>
        <w:t>and</w:t>
      </w:r>
      <w:r>
        <w:rPr>
          <w:spacing w:val="-2"/>
          <w:sz w:val="24"/>
        </w:rPr>
        <w:t xml:space="preserve"> </w:t>
      </w:r>
      <w:r>
        <w:rPr>
          <w:sz w:val="24"/>
        </w:rPr>
        <w:t>classifies</w:t>
      </w:r>
      <w:r>
        <w:rPr>
          <w:spacing w:val="-8"/>
          <w:sz w:val="24"/>
        </w:rPr>
        <w:t xml:space="preserve"> </w:t>
      </w:r>
      <w:r>
        <w:rPr>
          <w:sz w:val="24"/>
        </w:rPr>
        <w:t>blood</w:t>
      </w:r>
      <w:r>
        <w:rPr>
          <w:spacing w:val="-4"/>
          <w:sz w:val="24"/>
        </w:rPr>
        <w:t xml:space="preserve"> </w:t>
      </w:r>
      <w:r>
        <w:rPr>
          <w:spacing w:val="-2"/>
          <w:sz w:val="24"/>
        </w:rPr>
        <w:t>cells.</w:t>
      </w:r>
    </w:p>
    <w:p w14:paraId="6EE5E78E">
      <w:pPr>
        <w:pStyle w:val="8"/>
        <w:numPr>
          <w:ilvl w:val="0"/>
          <w:numId w:val="2"/>
        </w:numPr>
        <w:tabs>
          <w:tab w:val="left" w:pos="205"/>
        </w:tabs>
        <w:spacing w:before="206" w:after="0" w:line="240" w:lineRule="auto"/>
        <w:ind w:left="205" w:right="0" w:hanging="182"/>
        <w:jc w:val="left"/>
        <w:rPr>
          <w:sz w:val="24"/>
        </w:rPr>
      </w:pPr>
      <w:r>
        <w:rPr>
          <w:sz w:val="24"/>
        </w:rPr>
        <w:t>Result</w:t>
      </w:r>
      <w:r>
        <w:rPr>
          <w:spacing w:val="-10"/>
          <w:sz w:val="24"/>
        </w:rPr>
        <w:t xml:space="preserve"> </w:t>
      </w:r>
      <w:r>
        <w:rPr>
          <w:sz w:val="24"/>
        </w:rPr>
        <w:t>Display:</w:t>
      </w:r>
      <w:r>
        <w:rPr>
          <w:spacing w:val="-7"/>
          <w:sz w:val="24"/>
        </w:rPr>
        <w:t xml:space="preserve"> </w:t>
      </w:r>
      <w:r>
        <w:rPr>
          <w:sz w:val="24"/>
        </w:rPr>
        <w:t>System</w:t>
      </w:r>
      <w:r>
        <w:rPr>
          <w:spacing w:val="-8"/>
          <w:sz w:val="24"/>
        </w:rPr>
        <w:t xml:space="preserve"> </w:t>
      </w:r>
      <w:r>
        <w:rPr>
          <w:sz w:val="24"/>
        </w:rPr>
        <w:t>displays</w:t>
      </w:r>
      <w:r>
        <w:rPr>
          <w:spacing w:val="-6"/>
          <w:sz w:val="24"/>
        </w:rPr>
        <w:t xml:space="preserve"> </w:t>
      </w:r>
      <w:r>
        <w:rPr>
          <w:sz w:val="24"/>
        </w:rPr>
        <w:t>predicted</w:t>
      </w:r>
      <w:r>
        <w:rPr>
          <w:spacing w:val="-5"/>
          <w:sz w:val="24"/>
        </w:rPr>
        <w:t xml:space="preserve"> </w:t>
      </w:r>
      <w:r>
        <w:rPr>
          <w:sz w:val="24"/>
        </w:rPr>
        <w:t>cell</w:t>
      </w:r>
      <w:r>
        <w:rPr>
          <w:spacing w:val="-3"/>
          <w:sz w:val="24"/>
        </w:rPr>
        <w:t xml:space="preserve"> </w:t>
      </w:r>
      <w:r>
        <w:rPr>
          <w:sz w:val="24"/>
        </w:rPr>
        <w:t>type</w:t>
      </w:r>
      <w:r>
        <w:rPr>
          <w:spacing w:val="-4"/>
          <w:sz w:val="24"/>
        </w:rPr>
        <w:t xml:space="preserve"> </w:t>
      </w:r>
      <w:r>
        <w:rPr>
          <w:sz w:val="24"/>
        </w:rPr>
        <w:t>and</w:t>
      </w:r>
      <w:r>
        <w:rPr>
          <w:spacing w:val="-3"/>
          <w:sz w:val="24"/>
        </w:rPr>
        <w:t xml:space="preserve"> </w:t>
      </w:r>
      <w:r>
        <w:rPr>
          <w:sz w:val="24"/>
        </w:rPr>
        <w:t>confidence</w:t>
      </w:r>
      <w:r>
        <w:rPr>
          <w:spacing w:val="-6"/>
          <w:sz w:val="24"/>
        </w:rPr>
        <w:t xml:space="preserve"> </w:t>
      </w:r>
      <w:r>
        <w:rPr>
          <w:spacing w:val="-2"/>
          <w:sz w:val="24"/>
        </w:rPr>
        <w:t>score.</w:t>
      </w:r>
    </w:p>
    <w:p w14:paraId="6EEE3013">
      <w:pPr>
        <w:pStyle w:val="8"/>
        <w:numPr>
          <w:ilvl w:val="0"/>
          <w:numId w:val="2"/>
        </w:numPr>
        <w:tabs>
          <w:tab w:val="left" w:pos="205"/>
        </w:tabs>
        <w:spacing w:before="206" w:after="0" w:line="240" w:lineRule="auto"/>
        <w:ind w:left="205" w:right="0" w:hanging="182"/>
        <w:jc w:val="left"/>
        <w:rPr>
          <w:sz w:val="24"/>
        </w:rPr>
      </w:pPr>
      <w:r>
        <w:rPr>
          <w:sz w:val="24"/>
        </w:rPr>
        <w:t>Report</w:t>
      </w:r>
      <w:r>
        <w:rPr>
          <w:spacing w:val="-8"/>
          <w:sz w:val="24"/>
        </w:rPr>
        <w:t xml:space="preserve"> </w:t>
      </w:r>
      <w:r>
        <w:rPr>
          <w:sz w:val="24"/>
        </w:rPr>
        <w:t>Generation:</w:t>
      </w:r>
      <w:r>
        <w:rPr>
          <w:spacing w:val="-8"/>
          <w:sz w:val="24"/>
        </w:rPr>
        <w:t xml:space="preserve"> </w:t>
      </w:r>
      <w:r>
        <w:rPr>
          <w:sz w:val="24"/>
        </w:rPr>
        <w:t>System</w:t>
      </w:r>
      <w:r>
        <w:rPr>
          <w:spacing w:val="-8"/>
          <w:sz w:val="24"/>
        </w:rPr>
        <w:t xml:space="preserve"> </w:t>
      </w:r>
      <w:r>
        <w:rPr>
          <w:sz w:val="24"/>
        </w:rPr>
        <w:t>generates</w:t>
      </w:r>
      <w:r>
        <w:rPr>
          <w:spacing w:val="-8"/>
          <w:sz w:val="24"/>
        </w:rPr>
        <w:t xml:space="preserve"> </w:t>
      </w:r>
      <w:r>
        <w:rPr>
          <w:sz w:val="24"/>
        </w:rPr>
        <w:t>a</w:t>
      </w:r>
      <w:r>
        <w:rPr>
          <w:spacing w:val="-11"/>
          <w:sz w:val="24"/>
        </w:rPr>
        <w:t xml:space="preserve"> </w:t>
      </w:r>
      <w:r>
        <w:rPr>
          <w:sz w:val="24"/>
        </w:rPr>
        <w:t>detailed</w:t>
      </w:r>
      <w:r>
        <w:rPr>
          <w:spacing w:val="-9"/>
          <w:sz w:val="24"/>
        </w:rPr>
        <w:t xml:space="preserve"> </w:t>
      </w:r>
      <w:r>
        <w:rPr>
          <w:spacing w:val="-2"/>
          <w:sz w:val="24"/>
        </w:rPr>
        <w:t>report.</w:t>
      </w:r>
    </w:p>
    <w:p w14:paraId="7C39DD7D">
      <w:pPr>
        <w:pStyle w:val="8"/>
        <w:numPr>
          <w:ilvl w:val="0"/>
          <w:numId w:val="2"/>
        </w:numPr>
        <w:tabs>
          <w:tab w:val="left" w:pos="205"/>
        </w:tabs>
        <w:spacing w:before="206" w:after="0" w:line="278" w:lineRule="auto"/>
        <w:ind w:left="23" w:right="196" w:firstLine="0"/>
        <w:jc w:val="left"/>
        <w:rPr>
          <w:sz w:val="24"/>
        </w:rPr>
      </w:pPr>
      <w:r>
        <w:rPr>
          <w:sz w:val="24"/>
        </w:rPr>
        <w:t>Review</w:t>
      </w:r>
      <w:r>
        <w:rPr>
          <w:spacing w:val="-12"/>
          <w:sz w:val="24"/>
        </w:rPr>
        <w:t xml:space="preserve"> </w:t>
      </w:r>
      <w:r>
        <w:rPr>
          <w:sz w:val="24"/>
        </w:rPr>
        <w:t>and</w:t>
      </w:r>
      <w:r>
        <w:rPr>
          <w:spacing w:val="-7"/>
          <w:sz w:val="24"/>
        </w:rPr>
        <w:t xml:space="preserve"> </w:t>
      </w:r>
      <w:r>
        <w:rPr>
          <w:sz w:val="24"/>
        </w:rPr>
        <w:t>Validation:</w:t>
      </w:r>
      <w:r>
        <w:rPr>
          <w:spacing w:val="-10"/>
          <w:sz w:val="24"/>
        </w:rPr>
        <w:t xml:space="preserve"> </w:t>
      </w:r>
      <w:r>
        <w:rPr>
          <w:sz w:val="24"/>
        </w:rPr>
        <w:t>Pathologist</w:t>
      </w:r>
      <w:r>
        <w:rPr>
          <w:spacing w:val="-12"/>
          <w:sz w:val="24"/>
        </w:rPr>
        <w:t xml:space="preserve"> </w:t>
      </w:r>
      <w:r>
        <w:rPr>
          <w:sz w:val="24"/>
        </w:rPr>
        <w:t>reviews</w:t>
      </w:r>
      <w:r>
        <w:rPr>
          <w:spacing w:val="-12"/>
          <w:sz w:val="24"/>
        </w:rPr>
        <w:t xml:space="preserve"> </w:t>
      </w:r>
      <w:r>
        <w:rPr>
          <w:sz w:val="24"/>
        </w:rPr>
        <w:t>the</w:t>
      </w:r>
      <w:r>
        <w:rPr>
          <w:spacing w:val="-10"/>
          <w:sz w:val="24"/>
        </w:rPr>
        <w:t xml:space="preserve"> </w:t>
      </w:r>
      <w:r>
        <w:rPr>
          <w:sz w:val="24"/>
        </w:rPr>
        <w:t>automated</w:t>
      </w:r>
      <w:r>
        <w:rPr>
          <w:spacing w:val="-7"/>
          <w:sz w:val="24"/>
        </w:rPr>
        <w:t xml:space="preserve"> </w:t>
      </w:r>
      <w:r>
        <w:rPr>
          <w:sz w:val="24"/>
        </w:rPr>
        <w:t>classification</w:t>
      </w:r>
      <w:r>
        <w:rPr>
          <w:spacing w:val="-12"/>
          <w:sz w:val="24"/>
        </w:rPr>
        <w:t xml:space="preserve"> </w:t>
      </w:r>
      <w:r>
        <w:rPr>
          <w:sz w:val="24"/>
        </w:rPr>
        <w:t>and</w:t>
      </w:r>
      <w:r>
        <w:rPr>
          <w:spacing w:val="-10"/>
          <w:sz w:val="24"/>
        </w:rPr>
        <w:t xml:space="preserve"> </w:t>
      </w:r>
      <w:r>
        <w:rPr>
          <w:sz w:val="24"/>
        </w:rPr>
        <w:t>validates</w:t>
      </w:r>
      <w:r>
        <w:rPr>
          <w:spacing w:val="-10"/>
          <w:sz w:val="24"/>
        </w:rPr>
        <w:t xml:space="preserve"> </w:t>
      </w:r>
      <w:r>
        <w:rPr>
          <w:sz w:val="24"/>
        </w:rPr>
        <w:t xml:space="preserve">the </w:t>
      </w:r>
      <w:r>
        <w:rPr>
          <w:spacing w:val="-2"/>
          <w:sz w:val="24"/>
        </w:rPr>
        <w:t>results.</w:t>
      </w:r>
    </w:p>
    <w:p w14:paraId="0CFC2198">
      <w:pPr>
        <w:pStyle w:val="8"/>
        <w:numPr>
          <w:ilvl w:val="0"/>
          <w:numId w:val="2"/>
        </w:numPr>
        <w:tabs>
          <w:tab w:val="left" w:pos="205"/>
        </w:tabs>
        <w:spacing w:before="161" w:after="0" w:line="278" w:lineRule="auto"/>
        <w:ind w:left="23" w:right="950" w:firstLine="0"/>
        <w:jc w:val="left"/>
        <w:rPr>
          <w:sz w:val="24"/>
        </w:rPr>
      </w:pPr>
      <w:r>
        <w:rPr>
          <w:sz w:val="24"/>
        </w:rPr>
        <w:t>Diagnosis</w:t>
      </w:r>
      <w:r>
        <w:rPr>
          <w:spacing w:val="-10"/>
          <w:sz w:val="24"/>
        </w:rPr>
        <w:t xml:space="preserve"> </w:t>
      </w:r>
      <w:r>
        <w:rPr>
          <w:sz w:val="24"/>
        </w:rPr>
        <w:t>and</w:t>
      </w:r>
      <w:r>
        <w:rPr>
          <w:spacing w:val="-8"/>
          <w:sz w:val="24"/>
        </w:rPr>
        <w:t xml:space="preserve"> </w:t>
      </w:r>
      <w:r>
        <w:rPr>
          <w:sz w:val="24"/>
        </w:rPr>
        <w:t>Treatment:</w:t>
      </w:r>
      <w:r>
        <w:rPr>
          <w:spacing w:val="-8"/>
          <w:sz w:val="24"/>
        </w:rPr>
        <w:t xml:space="preserve"> </w:t>
      </w:r>
      <w:r>
        <w:rPr>
          <w:sz w:val="24"/>
        </w:rPr>
        <w:t>Pathologist</w:t>
      </w:r>
      <w:r>
        <w:rPr>
          <w:spacing w:val="-10"/>
          <w:sz w:val="24"/>
        </w:rPr>
        <w:t xml:space="preserve"> </w:t>
      </w:r>
      <w:r>
        <w:rPr>
          <w:sz w:val="24"/>
        </w:rPr>
        <w:t>uses</w:t>
      </w:r>
      <w:r>
        <w:rPr>
          <w:spacing w:val="-8"/>
          <w:sz w:val="24"/>
        </w:rPr>
        <w:t xml:space="preserve"> </w:t>
      </w:r>
      <w:r>
        <w:rPr>
          <w:sz w:val="24"/>
        </w:rPr>
        <w:t>the</w:t>
      </w:r>
      <w:r>
        <w:rPr>
          <w:spacing w:val="-10"/>
          <w:sz w:val="24"/>
        </w:rPr>
        <w:t xml:space="preserve"> </w:t>
      </w:r>
      <w:r>
        <w:rPr>
          <w:sz w:val="24"/>
        </w:rPr>
        <w:t>report</w:t>
      </w:r>
      <w:r>
        <w:rPr>
          <w:spacing w:val="-10"/>
          <w:sz w:val="24"/>
        </w:rPr>
        <w:t xml:space="preserve"> </w:t>
      </w:r>
      <w:r>
        <w:rPr>
          <w:sz w:val="24"/>
        </w:rPr>
        <w:t>for</w:t>
      </w:r>
      <w:r>
        <w:rPr>
          <w:spacing w:val="-8"/>
          <w:sz w:val="24"/>
        </w:rPr>
        <w:t xml:space="preserve"> </w:t>
      </w:r>
      <w:r>
        <w:rPr>
          <w:sz w:val="24"/>
        </w:rPr>
        <w:t>diagnosis</w:t>
      </w:r>
      <w:r>
        <w:rPr>
          <w:spacing w:val="-8"/>
          <w:sz w:val="24"/>
        </w:rPr>
        <w:t xml:space="preserve"> </w:t>
      </w:r>
      <w:r>
        <w:rPr>
          <w:sz w:val="24"/>
        </w:rPr>
        <w:t>and</w:t>
      </w:r>
      <w:r>
        <w:rPr>
          <w:spacing w:val="-5"/>
          <w:sz w:val="24"/>
        </w:rPr>
        <w:t xml:space="preserve"> </w:t>
      </w:r>
      <w:r>
        <w:rPr>
          <w:sz w:val="24"/>
        </w:rPr>
        <w:t xml:space="preserve">treatment </w:t>
      </w:r>
      <w:r>
        <w:rPr>
          <w:spacing w:val="-2"/>
          <w:sz w:val="24"/>
        </w:rPr>
        <w:t>planning.</w:t>
      </w:r>
    </w:p>
    <w:p w14:paraId="5F8A83C3">
      <w:pPr>
        <w:pStyle w:val="3"/>
        <w:numPr>
          <w:ilvl w:val="1"/>
          <w:numId w:val="1"/>
        </w:numPr>
        <w:tabs>
          <w:tab w:val="left" w:pos="387"/>
        </w:tabs>
        <w:spacing w:before="158" w:after="0" w:line="240" w:lineRule="auto"/>
        <w:ind w:left="387" w:right="0" w:hanging="364"/>
        <w:jc w:val="left"/>
      </w:pPr>
      <w:r>
        <w:t>Solution</w:t>
      </w:r>
      <w:r>
        <w:rPr>
          <w:spacing w:val="-6"/>
        </w:rPr>
        <w:t xml:space="preserve"> </w:t>
      </w:r>
      <w:r>
        <w:rPr>
          <w:spacing w:val="-2"/>
        </w:rPr>
        <w:t>Requirement</w:t>
      </w:r>
    </w:p>
    <w:p w14:paraId="5656ADCB">
      <w:pPr>
        <w:pStyle w:val="8"/>
        <w:numPr>
          <w:ilvl w:val="2"/>
          <w:numId w:val="1"/>
        </w:numPr>
        <w:tabs>
          <w:tab w:val="left" w:pos="142"/>
        </w:tabs>
        <w:spacing w:before="206" w:after="0" w:line="240" w:lineRule="auto"/>
        <w:ind w:left="142" w:right="0" w:hanging="119"/>
        <w:jc w:val="left"/>
        <w:rPr>
          <w:sz w:val="24"/>
        </w:rPr>
      </w:pPr>
      <w:r>
        <w:rPr>
          <w:sz w:val="24"/>
        </w:rPr>
        <w:t>Functional</w:t>
      </w:r>
      <w:r>
        <w:rPr>
          <w:spacing w:val="-3"/>
          <w:sz w:val="24"/>
        </w:rPr>
        <w:t xml:space="preserve"> </w:t>
      </w:r>
      <w:r>
        <w:rPr>
          <w:spacing w:val="-2"/>
          <w:sz w:val="24"/>
        </w:rPr>
        <w:t>Requirements:</w:t>
      </w:r>
    </w:p>
    <w:p w14:paraId="5946B8AF">
      <w:pPr>
        <w:pStyle w:val="8"/>
        <w:numPr>
          <w:ilvl w:val="2"/>
          <w:numId w:val="1"/>
        </w:numPr>
        <w:tabs>
          <w:tab w:val="left" w:pos="142"/>
        </w:tabs>
        <w:spacing w:before="206" w:after="0" w:line="278" w:lineRule="auto"/>
        <w:ind w:left="23" w:right="487" w:firstLine="0"/>
        <w:jc w:val="left"/>
        <w:rPr>
          <w:sz w:val="24"/>
        </w:rPr>
      </w:pPr>
      <w:r>
        <w:rPr>
          <w:sz w:val="24"/>
        </w:rPr>
        <w:t>The</w:t>
      </w:r>
      <w:r>
        <w:rPr>
          <w:spacing w:val="-9"/>
          <w:sz w:val="24"/>
        </w:rPr>
        <w:t xml:space="preserve"> </w:t>
      </w:r>
      <w:r>
        <w:rPr>
          <w:sz w:val="24"/>
        </w:rPr>
        <w:t>system</w:t>
      </w:r>
      <w:r>
        <w:rPr>
          <w:spacing w:val="-9"/>
          <w:sz w:val="24"/>
        </w:rPr>
        <w:t xml:space="preserve"> </w:t>
      </w:r>
      <w:r>
        <w:rPr>
          <w:sz w:val="24"/>
        </w:rPr>
        <w:t>shall</w:t>
      </w:r>
      <w:r>
        <w:rPr>
          <w:spacing w:val="-9"/>
          <w:sz w:val="24"/>
        </w:rPr>
        <w:t xml:space="preserve"> </w:t>
      </w:r>
      <w:r>
        <w:rPr>
          <w:sz w:val="24"/>
        </w:rPr>
        <w:t>accurately</w:t>
      </w:r>
      <w:r>
        <w:rPr>
          <w:spacing w:val="-9"/>
          <w:sz w:val="24"/>
        </w:rPr>
        <w:t xml:space="preserve"> </w:t>
      </w:r>
      <w:r>
        <w:rPr>
          <w:sz w:val="24"/>
        </w:rPr>
        <w:t>classify</w:t>
      </w:r>
      <w:r>
        <w:rPr>
          <w:spacing w:val="-8"/>
          <w:sz w:val="24"/>
        </w:rPr>
        <w:t xml:space="preserve"> </w:t>
      </w:r>
      <w:r>
        <w:rPr>
          <w:sz w:val="24"/>
        </w:rPr>
        <w:t>Eosinophil,</w:t>
      </w:r>
      <w:r>
        <w:rPr>
          <w:spacing w:val="-9"/>
          <w:sz w:val="24"/>
        </w:rPr>
        <w:t xml:space="preserve"> </w:t>
      </w:r>
      <w:r>
        <w:rPr>
          <w:sz w:val="24"/>
        </w:rPr>
        <w:t>Lymphocyte,</w:t>
      </w:r>
      <w:r>
        <w:rPr>
          <w:spacing w:val="-9"/>
          <w:sz w:val="24"/>
        </w:rPr>
        <w:t xml:space="preserve"> </w:t>
      </w:r>
      <w:r>
        <w:rPr>
          <w:sz w:val="24"/>
        </w:rPr>
        <w:t>Monocyte,</w:t>
      </w:r>
      <w:r>
        <w:rPr>
          <w:spacing w:val="-9"/>
          <w:sz w:val="24"/>
        </w:rPr>
        <w:t xml:space="preserve"> </w:t>
      </w:r>
      <w:r>
        <w:rPr>
          <w:sz w:val="24"/>
        </w:rPr>
        <w:t>and</w:t>
      </w:r>
      <w:r>
        <w:rPr>
          <w:spacing w:val="-9"/>
          <w:sz w:val="24"/>
        </w:rPr>
        <w:t xml:space="preserve"> </w:t>
      </w:r>
      <w:r>
        <w:rPr>
          <w:sz w:val="24"/>
        </w:rPr>
        <w:t>Neutrophil blood cells.</w:t>
      </w:r>
    </w:p>
    <w:p w14:paraId="707FC3E6">
      <w:pPr>
        <w:pStyle w:val="8"/>
        <w:numPr>
          <w:ilvl w:val="2"/>
          <w:numId w:val="1"/>
        </w:numPr>
        <w:tabs>
          <w:tab w:val="left" w:pos="142"/>
        </w:tabs>
        <w:spacing w:before="160" w:after="0" w:line="240" w:lineRule="auto"/>
        <w:ind w:left="142" w:right="0" w:hanging="119"/>
        <w:jc w:val="left"/>
        <w:rPr>
          <w:sz w:val="24"/>
        </w:rPr>
      </w:pPr>
      <w:r>
        <w:rPr>
          <w:sz w:val="24"/>
        </w:rPr>
        <w:t>The</w:t>
      </w:r>
      <w:r>
        <w:rPr>
          <w:spacing w:val="-3"/>
          <w:sz w:val="24"/>
        </w:rPr>
        <w:t xml:space="preserve"> </w:t>
      </w:r>
      <w:r>
        <w:rPr>
          <w:sz w:val="24"/>
        </w:rPr>
        <w:t>system</w:t>
      </w:r>
      <w:r>
        <w:rPr>
          <w:spacing w:val="-3"/>
          <w:sz w:val="24"/>
        </w:rPr>
        <w:t xml:space="preserve"> </w:t>
      </w:r>
      <w:r>
        <w:rPr>
          <w:sz w:val="24"/>
        </w:rPr>
        <w:t>shall</w:t>
      </w:r>
      <w:r>
        <w:rPr>
          <w:spacing w:val="-3"/>
          <w:sz w:val="24"/>
        </w:rPr>
        <w:t xml:space="preserve"> </w:t>
      </w:r>
      <w:r>
        <w:rPr>
          <w:sz w:val="24"/>
        </w:rPr>
        <w:t>accept</w:t>
      </w:r>
      <w:r>
        <w:rPr>
          <w:spacing w:val="-5"/>
          <w:sz w:val="24"/>
        </w:rPr>
        <w:t xml:space="preserve"> </w:t>
      </w:r>
      <w:r>
        <w:rPr>
          <w:sz w:val="24"/>
        </w:rPr>
        <w:t>image</w:t>
      </w:r>
      <w:r>
        <w:rPr>
          <w:spacing w:val="-3"/>
          <w:sz w:val="24"/>
        </w:rPr>
        <w:t xml:space="preserve"> </w:t>
      </w:r>
      <w:r>
        <w:rPr>
          <w:sz w:val="24"/>
        </w:rPr>
        <w:t>inputs</w:t>
      </w:r>
      <w:r>
        <w:rPr>
          <w:spacing w:val="-3"/>
          <w:sz w:val="24"/>
        </w:rPr>
        <w:t xml:space="preserve"> </w:t>
      </w:r>
      <w:r>
        <w:rPr>
          <w:sz w:val="24"/>
        </w:rPr>
        <w:t>in</w:t>
      </w:r>
      <w:r>
        <w:rPr>
          <w:spacing w:val="-3"/>
          <w:sz w:val="24"/>
        </w:rPr>
        <w:t xml:space="preserve"> </w:t>
      </w:r>
      <w:r>
        <w:rPr>
          <w:sz w:val="24"/>
        </w:rPr>
        <w:t>common</w:t>
      </w:r>
      <w:r>
        <w:rPr>
          <w:spacing w:val="-3"/>
          <w:sz w:val="24"/>
        </w:rPr>
        <w:t xml:space="preserve"> </w:t>
      </w:r>
      <w:r>
        <w:rPr>
          <w:sz w:val="24"/>
        </w:rPr>
        <w:t>formats</w:t>
      </w:r>
      <w:r>
        <w:rPr>
          <w:spacing w:val="-6"/>
          <w:sz w:val="24"/>
        </w:rPr>
        <w:t xml:space="preserve"> </w:t>
      </w:r>
      <w:r>
        <w:rPr>
          <w:sz w:val="24"/>
        </w:rPr>
        <w:t>(JPEG,</w:t>
      </w:r>
      <w:r>
        <w:rPr>
          <w:spacing w:val="-5"/>
          <w:sz w:val="24"/>
        </w:rPr>
        <w:t xml:space="preserve"> </w:t>
      </w:r>
      <w:r>
        <w:rPr>
          <w:spacing w:val="-2"/>
          <w:sz w:val="24"/>
        </w:rPr>
        <w:t>PNG).</w:t>
      </w:r>
    </w:p>
    <w:p w14:paraId="7BF7E96C">
      <w:pPr>
        <w:pStyle w:val="8"/>
        <w:numPr>
          <w:ilvl w:val="2"/>
          <w:numId w:val="1"/>
        </w:numPr>
        <w:tabs>
          <w:tab w:val="left" w:pos="142"/>
        </w:tabs>
        <w:spacing w:before="207" w:after="0" w:line="240" w:lineRule="auto"/>
        <w:ind w:left="142" w:right="0" w:hanging="119"/>
        <w:jc w:val="left"/>
        <w:rPr>
          <w:sz w:val="24"/>
        </w:rPr>
      </w:pPr>
      <w:r>
        <w:rPr>
          <w:sz w:val="24"/>
        </w:rPr>
        <w:t>The</w:t>
      </w:r>
      <w:r>
        <w:rPr>
          <w:spacing w:val="-7"/>
          <w:sz w:val="24"/>
        </w:rPr>
        <w:t xml:space="preserve"> </w:t>
      </w:r>
      <w:r>
        <w:rPr>
          <w:sz w:val="24"/>
        </w:rPr>
        <w:t>system</w:t>
      </w:r>
      <w:r>
        <w:rPr>
          <w:spacing w:val="-7"/>
          <w:sz w:val="24"/>
        </w:rPr>
        <w:t xml:space="preserve"> </w:t>
      </w:r>
      <w:r>
        <w:rPr>
          <w:sz w:val="24"/>
        </w:rPr>
        <w:t>shall</w:t>
      </w:r>
      <w:r>
        <w:rPr>
          <w:spacing w:val="-8"/>
          <w:sz w:val="24"/>
        </w:rPr>
        <w:t xml:space="preserve"> </w:t>
      </w:r>
      <w:r>
        <w:rPr>
          <w:sz w:val="24"/>
        </w:rPr>
        <w:t>provide</w:t>
      </w:r>
      <w:r>
        <w:rPr>
          <w:spacing w:val="-5"/>
          <w:sz w:val="24"/>
        </w:rPr>
        <w:t xml:space="preserve"> </w:t>
      </w:r>
      <w:r>
        <w:rPr>
          <w:sz w:val="24"/>
        </w:rPr>
        <w:t>real-time</w:t>
      </w:r>
      <w:r>
        <w:rPr>
          <w:spacing w:val="-8"/>
          <w:sz w:val="24"/>
        </w:rPr>
        <w:t xml:space="preserve"> </w:t>
      </w:r>
      <w:r>
        <w:rPr>
          <w:sz w:val="24"/>
        </w:rPr>
        <w:t>classification</w:t>
      </w:r>
      <w:r>
        <w:rPr>
          <w:spacing w:val="-9"/>
          <w:sz w:val="24"/>
        </w:rPr>
        <w:t xml:space="preserve"> </w:t>
      </w:r>
      <w:r>
        <w:rPr>
          <w:spacing w:val="-2"/>
          <w:sz w:val="24"/>
        </w:rPr>
        <w:t>predictions.</w:t>
      </w:r>
    </w:p>
    <w:p w14:paraId="4F85E13F">
      <w:pPr>
        <w:pStyle w:val="8"/>
        <w:numPr>
          <w:ilvl w:val="2"/>
          <w:numId w:val="1"/>
        </w:numPr>
        <w:tabs>
          <w:tab w:val="left" w:pos="142"/>
        </w:tabs>
        <w:spacing w:before="206" w:after="0" w:line="240" w:lineRule="auto"/>
        <w:ind w:left="142" w:right="0" w:hanging="119"/>
        <w:jc w:val="left"/>
        <w:rPr>
          <w:sz w:val="24"/>
        </w:rPr>
      </w:pPr>
      <w:r>
        <w:rPr>
          <w:sz w:val="24"/>
        </w:rPr>
        <w:t>The</w:t>
      </w:r>
      <w:r>
        <w:rPr>
          <w:spacing w:val="-5"/>
          <w:sz w:val="24"/>
        </w:rPr>
        <w:t xml:space="preserve"> </w:t>
      </w:r>
      <w:r>
        <w:rPr>
          <w:sz w:val="24"/>
        </w:rPr>
        <w:t>system shall</w:t>
      </w:r>
      <w:r>
        <w:rPr>
          <w:spacing w:val="-3"/>
          <w:sz w:val="24"/>
        </w:rPr>
        <w:t xml:space="preserve"> </w:t>
      </w:r>
      <w:r>
        <w:rPr>
          <w:sz w:val="24"/>
        </w:rPr>
        <w:t>display</w:t>
      </w:r>
      <w:r>
        <w:rPr>
          <w:spacing w:val="-6"/>
          <w:sz w:val="24"/>
        </w:rPr>
        <w:t xml:space="preserve"> </w:t>
      </w:r>
      <w:r>
        <w:rPr>
          <w:sz w:val="24"/>
        </w:rPr>
        <w:t>the</w:t>
      </w:r>
      <w:r>
        <w:rPr>
          <w:spacing w:val="-2"/>
          <w:sz w:val="24"/>
        </w:rPr>
        <w:t xml:space="preserve"> </w:t>
      </w:r>
      <w:r>
        <w:rPr>
          <w:sz w:val="24"/>
        </w:rPr>
        <w:t>uploaded</w:t>
      </w:r>
      <w:r>
        <w:rPr>
          <w:spacing w:val="-3"/>
          <w:sz w:val="24"/>
        </w:rPr>
        <w:t xml:space="preserve"> </w:t>
      </w:r>
      <w:r>
        <w:rPr>
          <w:sz w:val="24"/>
        </w:rPr>
        <w:t>image</w:t>
      </w:r>
      <w:r>
        <w:rPr>
          <w:spacing w:val="-4"/>
          <w:sz w:val="24"/>
        </w:rPr>
        <w:t xml:space="preserve"> </w:t>
      </w:r>
      <w:r>
        <w:rPr>
          <w:sz w:val="24"/>
        </w:rPr>
        <w:t>along</w:t>
      </w:r>
      <w:r>
        <w:rPr>
          <w:spacing w:val="-1"/>
          <w:sz w:val="24"/>
        </w:rPr>
        <w:t xml:space="preserve"> </w:t>
      </w:r>
      <w:r>
        <w:rPr>
          <w:sz w:val="24"/>
        </w:rPr>
        <w:t>with</w:t>
      </w:r>
      <w:r>
        <w:rPr>
          <w:spacing w:val="-4"/>
          <w:sz w:val="24"/>
        </w:rPr>
        <w:t xml:space="preserve"> </w:t>
      </w:r>
      <w:r>
        <w:rPr>
          <w:sz w:val="24"/>
        </w:rPr>
        <w:t>the</w:t>
      </w:r>
      <w:r>
        <w:rPr>
          <w:spacing w:val="-2"/>
          <w:sz w:val="24"/>
        </w:rPr>
        <w:t xml:space="preserve"> prediction.</w:t>
      </w:r>
    </w:p>
    <w:p w14:paraId="45A30AD2">
      <w:pPr>
        <w:pStyle w:val="8"/>
        <w:numPr>
          <w:ilvl w:val="2"/>
          <w:numId w:val="1"/>
        </w:numPr>
        <w:tabs>
          <w:tab w:val="left" w:pos="142"/>
        </w:tabs>
        <w:spacing w:before="206" w:after="0" w:line="240" w:lineRule="auto"/>
        <w:ind w:left="142" w:right="0" w:hanging="119"/>
        <w:jc w:val="left"/>
        <w:rPr>
          <w:sz w:val="24"/>
        </w:rPr>
      </w:pPr>
      <w:r>
        <w:rPr>
          <w:sz w:val="24"/>
        </w:rPr>
        <w:t>The</w:t>
      </w:r>
      <w:r>
        <w:rPr>
          <w:spacing w:val="-2"/>
          <w:sz w:val="24"/>
        </w:rPr>
        <w:t xml:space="preserve"> </w:t>
      </w:r>
      <w:r>
        <w:rPr>
          <w:sz w:val="24"/>
        </w:rPr>
        <w:t>system</w:t>
      </w:r>
      <w:r>
        <w:rPr>
          <w:spacing w:val="-2"/>
          <w:sz w:val="24"/>
        </w:rPr>
        <w:t xml:space="preserve"> </w:t>
      </w:r>
      <w:r>
        <w:rPr>
          <w:sz w:val="24"/>
        </w:rPr>
        <w:t>shall</w:t>
      </w:r>
      <w:r>
        <w:rPr>
          <w:spacing w:val="-4"/>
          <w:sz w:val="24"/>
        </w:rPr>
        <w:t xml:space="preserve"> </w:t>
      </w:r>
      <w:r>
        <w:rPr>
          <w:sz w:val="24"/>
        </w:rPr>
        <w:t>be</w:t>
      </w:r>
      <w:r>
        <w:rPr>
          <w:spacing w:val="-2"/>
          <w:sz w:val="24"/>
        </w:rPr>
        <w:t xml:space="preserve"> </w:t>
      </w:r>
      <w:r>
        <w:rPr>
          <w:sz w:val="24"/>
        </w:rPr>
        <w:t>accessible</w:t>
      </w:r>
      <w:r>
        <w:rPr>
          <w:spacing w:val="-1"/>
          <w:sz w:val="24"/>
        </w:rPr>
        <w:t xml:space="preserve"> </w:t>
      </w:r>
      <w:r>
        <w:rPr>
          <w:sz w:val="24"/>
        </w:rPr>
        <w:t>via</w:t>
      </w:r>
      <w:r>
        <w:rPr>
          <w:spacing w:val="-5"/>
          <w:sz w:val="24"/>
        </w:rPr>
        <w:t xml:space="preserve"> </w:t>
      </w:r>
      <w:r>
        <w:rPr>
          <w:sz w:val="24"/>
        </w:rPr>
        <w:t>a</w:t>
      </w:r>
      <w:r>
        <w:rPr>
          <w:spacing w:val="-2"/>
          <w:sz w:val="24"/>
        </w:rPr>
        <w:t xml:space="preserve"> </w:t>
      </w:r>
      <w:r>
        <w:rPr>
          <w:sz w:val="24"/>
        </w:rPr>
        <w:t>web</w:t>
      </w:r>
      <w:r>
        <w:rPr>
          <w:spacing w:val="-3"/>
          <w:sz w:val="24"/>
        </w:rPr>
        <w:t xml:space="preserve"> </w:t>
      </w:r>
      <w:r>
        <w:rPr>
          <w:spacing w:val="-2"/>
          <w:sz w:val="24"/>
        </w:rPr>
        <w:t>browser.</w:t>
      </w:r>
    </w:p>
    <w:p w14:paraId="45C3FACC">
      <w:pPr>
        <w:pStyle w:val="8"/>
        <w:numPr>
          <w:ilvl w:val="2"/>
          <w:numId w:val="1"/>
        </w:numPr>
        <w:tabs>
          <w:tab w:val="left" w:pos="142"/>
        </w:tabs>
        <w:spacing w:before="206" w:after="0" w:line="240" w:lineRule="auto"/>
        <w:ind w:left="142" w:right="0" w:hanging="119"/>
        <w:jc w:val="left"/>
        <w:rPr>
          <w:sz w:val="24"/>
        </w:rPr>
      </w:pPr>
      <w:r>
        <w:rPr>
          <w:sz w:val="24"/>
        </w:rPr>
        <w:t>Non-Functional</w:t>
      </w:r>
      <w:r>
        <w:rPr>
          <w:spacing w:val="-6"/>
          <w:sz w:val="24"/>
        </w:rPr>
        <w:t xml:space="preserve"> </w:t>
      </w:r>
      <w:r>
        <w:rPr>
          <w:spacing w:val="-2"/>
          <w:sz w:val="24"/>
        </w:rPr>
        <w:t>Requirements:</w:t>
      </w:r>
    </w:p>
    <w:p w14:paraId="6A8568E2">
      <w:pPr>
        <w:pStyle w:val="8"/>
        <w:numPr>
          <w:ilvl w:val="2"/>
          <w:numId w:val="1"/>
        </w:numPr>
        <w:tabs>
          <w:tab w:val="left" w:pos="142"/>
        </w:tabs>
        <w:spacing w:before="207" w:after="0" w:line="240" w:lineRule="auto"/>
        <w:ind w:left="142" w:right="0" w:hanging="119"/>
        <w:jc w:val="left"/>
        <w:rPr>
          <w:sz w:val="24"/>
        </w:rPr>
      </w:pPr>
      <w:r>
        <w:rPr>
          <w:sz w:val="24"/>
        </w:rPr>
        <w:t>Performance:</w:t>
      </w:r>
      <w:r>
        <w:rPr>
          <w:spacing w:val="-6"/>
          <w:sz w:val="24"/>
        </w:rPr>
        <w:t xml:space="preserve"> </w:t>
      </w:r>
      <w:r>
        <w:rPr>
          <w:sz w:val="24"/>
        </w:rPr>
        <w:t>Classification</w:t>
      </w:r>
      <w:r>
        <w:rPr>
          <w:spacing w:val="-3"/>
          <w:sz w:val="24"/>
        </w:rPr>
        <w:t xml:space="preserve"> </w:t>
      </w:r>
      <w:r>
        <w:rPr>
          <w:sz w:val="24"/>
        </w:rPr>
        <w:t>should</w:t>
      </w:r>
      <w:r>
        <w:rPr>
          <w:spacing w:val="-6"/>
          <w:sz w:val="24"/>
        </w:rPr>
        <w:t xml:space="preserve"> </w:t>
      </w:r>
      <w:r>
        <w:rPr>
          <w:sz w:val="24"/>
        </w:rPr>
        <w:t>occur</w:t>
      </w:r>
      <w:r>
        <w:rPr>
          <w:spacing w:val="-6"/>
          <w:sz w:val="24"/>
        </w:rPr>
        <w:t xml:space="preserve"> </w:t>
      </w:r>
      <w:r>
        <w:rPr>
          <w:sz w:val="24"/>
        </w:rPr>
        <w:t>within</w:t>
      </w:r>
      <w:r>
        <w:rPr>
          <w:spacing w:val="-6"/>
          <w:sz w:val="24"/>
        </w:rPr>
        <w:t xml:space="preserve"> </w:t>
      </w:r>
      <w:r>
        <w:rPr>
          <w:spacing w:val="-2"/>
          <w:sz w:val="24"/>
        </w:rPr>
        <w:t>seconds.</w:t>
      </w:r>
    </w:p>
    <w:p w14:paraId="5971E238">
      <w:pPr>
        <w:pStyle w:val="8"/>
        <w:numPr>
          <w:ilvl w:val="2"/>
          <w:numId w:val="1"/>
        </w:numPr>
        <w:tabs>
          <w:tab w:val="left" w:pos="142"/>
        </w:tabs>
        <w:spacing w:before="206" w:after="0" w:line="240" w:lineRule="auto"/>
        <w:ind w:left="142" w:right="0" w:hanging="119"/>
        <w:jc w:val="left"/>
        <w:rPr>
          <w:sz w:val="24"/>
        </w:rPr>
      </w:pPr>
      <w:r>
        <w:rPr>
          <w:sz w:val="24"/>
        </w:rPr>
        <w:t>Accuracy:</w:t>
      </w:r>
      <w:r>
        <w:rPr>
          <w:spacing w:val="-6"/>
          <w:sz w:val="24"/>
        </w:rPr>
        <w:t xml:space="preserve"> </w:t>
      </w:r>
      <w:r>
        <w:rPr>
          <w:sz w:val="24"/>
        </w:rPr>
        <w:t>Achieve</w:t>
      </w:r>
      <w:r>
        <w:rPr>
          <w:spacing w:val="-3"/>
          <w:sz w:val="24"/>
        </w:rPr>
        <w:t xml:space="preserve"> </w:t>
      </w:r>
      <w:r>
        <w:rPr>
          <w:sz w:val="24"/>
        </w:rPr>
        <w:t>a</w:t>
      </w:r>
      <w:r>
        <w:rPr>
          <w:spacing w:val="-9"/>
          <w:sz w:val="24"/>
        </w:rPr>
        <w:t xml:space="preserve"> </w:t>
      </w:r>
      <w:r>
        <w:rPr>
          <w:sz w:val="24"/>
        </w:rPr>
        <w:t>high</w:t>
      </w:r>
      <w:r>
        <w:rPr>
          <w:spacing w:val="-7"/>
          <w:sz w:val="24"/>
        </w:rPr>
        <w:t xml:space="preserve"> </w:t>
      </w:r>
      <w:r>
        <w:rPr>
          <w:sz w:val="24"/>
        </w:rPr>
        <w:t>classification</w:t>
      </w:r>
      <w:r>
        <w:rPr>
          <w:spacing w:val="-8"/>
          <w:sz w:val="24"/>
        </w:rPr>
        <w:t xml:space="preserve"> </w:t>
      </w:r>
      <w:r>
        <w:rPr>
          <w:sz w:val="24"/>
        </w:rPr>
        <w:t>accuracy</w:t>
      </w:r>
      <w:r>
        <w:rPr>
          <w:spacing w:val="-7"/>
          <w:sz w:val="24"/>
        </w:rPr>
        <w:t xml:space="preserve"> </w:t>
      </w:r>
      <w:r>
        <w:rPr>
          <w:sz w:val="24"/>
        </w:rPr>
        <w:t>(target</w:t>
      </w:r>
      <w:r>
        <w:rPr>
          <w:spacing w:val="-6"/>
          <w:sz w:val="24"/>
        </w:rPr>
        <w:t xml:space="preserve"> </w:t>
      </w:r>
      <w:r>
        <w:rPr>
          <w:spacing w:val="-2"/>
          <w:sz w:val="24"/>
        </w:rPr>
        <w:t>&gt;85%).</w:t>
      </w:r>
    </w:p>
    <w:p w14:paraId="05C29AF1">
      <w:pPr>
        <w:pStyle w:val="8"/>
        <w:numPr>
          <w:ilvl w:val="2"/>
          <w:numId w:val="1"/>
        </w:numPr>
        <w:tabs>
          <w:tab w:val="left" w:pos="142"/>
        </w:tabs>
        <w:spacing w:before="206" w:after="0" w:line="240" w:lineRule="auto"/>
        <w:ind w:left="142" w:right="0" w:hanging="119"/>
        <w:jc w:val="left"/>
        <w:rPr>
          <w:sz w:val="24"/>
        </w:rPr>
      </w:pPr>
      <w:r>
        <w:rPr>
          <w:sz w:val="24"/>
        </w:rPr>
        <w:t>Scalability:</w:t>
      </w:r>
      <w:r>
        <w:rPr>
          <w:spacing w:val="-6"/>
          <w:sz w:val="24"/>
        </w:rPr>
        <w:t xml:space="preserve"> </w:t>
      </w:r>
      <w:r>
        <w:rPr>
          <w:sz w:val="24"/>
        </w:rPr>
        <w:t>Capable</w:t>
      </w:r>
      <w:r>
        <w:rPr>
          <w:spacing w:val="-2"/>
          <w:sz w:val="24"/>
        </w:rPr>
        <w:t xml:space="preserve"> </w:t>
      </w:r>
      <w:r>
        <w:rPr>
          <w:sz w:val="24"/>
        </w:rPr>
        <w:t>of</w:t>
      </w:r>
      <w:r>
        <w:rPr>
          <w:spacing w:val="-2"/>
          <w:sz w:val="24"/>
        </w:rPr>
        <w:t xml:space="preserve"> </w:t>
      </w:r>
      <w:r>
        <w:rPr>
          <w:sz w:val="24"/>
        </w:rPr>
        <w:t>handling</w:t>
      </w:r>
      <w:r>
        <w:rPr>
          <w:spacing w:val="-2"/>
          <w:sz w:val="24"/>
        </w:rPr>
        <w:t xml:space="preserve"> </w:t>
      </w:r>
      <w:r>
        <w:rPr>
          <w:sz w:val="24"/>
        </w:rPr>
        <w:t>a large</w:t>
      </w:r>
      <w:r>
        <w:rPr>
          <w:spacing w:val="-2"/>
          <w:sz w:val="24"/>
        </w:rPr>
        <w:t xml:space="preserve"> </w:t>
      </w:r>
      <w:r>
        <w:rPr>
          <w:sz w:val="24"/>
        </w:rPr>
        <w:t>volume</w:t>
      </w:r>
      <w:r>
        <w:rPr>
          <w:spacing w:val="-2"/>
          <w:sz w:val="24"/>
        </w:rPr>
        <w:t xml:space="preserve"> </w:t>
      </w:r>
      <w:r>
        <w:rPr>
          <w:sz w:val="24"/>
        </w:rPr>
        <w:t>of</w:t>
      </w:r>
      <w:r>
        <w:rPr>
          <w:spacing w:val="-2"/>
          <w:sz w:val="24"/>
        </w:rPr>
        <w:t xml:space="preserve"> </w:t>
      </w:r>
      <w:r>
        <w:rPr>
          <w:sz w:val="24"/>
        </w:rPr>
        <w:t>image</w:t>
      </w:r>
      <w:r>
        <w:rPr>
          <w:spacing w:val="-1"/>
          <w:sz w:val="24"/>
        </w:rPr>
        <w:t xml:space="preserve"> </w:t>
      </w:r>
      <w:r>
        <w:rPr>
          <w:spacing w:val="-2"/>
          <w:sz w:val="24"/>
        </w:rPr>
        <w:t>uploads.</w:t>
      </w:r>
    </w:p>
    <w:p w14:paraId="0B678316">
      <w:pPr>
        <w:pStyle w:val="8"/>
        <w:numPr>
          <w:ilvl w:val="2"/>
          <w:numId w:val="1"/>
        </w:numPr>
        <w:tabs>
          <w:tab w:val="left" w:pos="142"/>
        </w:tabs>
        <w:spacing w:before="206" w:after="0" w:line="240" w:lineRule="auto"/>
        <w:ind w:left="142" w:right="0" w:hanging="119"/>
        <w:jc w:val="left"/>
        <w:rPr>
          <w:sz w:val="24"/>
        </w:rPr>
      </w:pPr>
      <w:r>
        <w:rPr>
          <w:sz w:val="24"/>
        </w:rPr>
        <w:t>Usability:</w:t>
      </w:r>
      <w:r>
        <w:rPr>
          <w:spacing w:val="-5"/>
          <w:sz w:val="24"/>
        </w:rPr>
        <w:t xml:space="preserve"> </w:t>
      </w:r>
      <w:r>
        <w:rPr>
          <w:sz w:val="24"/>
        </w:rPr>
        <w:t>Intuitive</w:t>
      </w:r>
      <w:r>
        <w:rPr>
          <w:spacing w:val="-5"/>
          <w:sz w:val="24"/>
        </w:rPr>
        <w:t xml:space="preserve"> </w:t>
      </w:r>
      <w:r>
        <w:rPr>
          <w:sz w:val="24"/>
        </w:rPr>
        <w:t>and</w:t>
      </w:r>
      <w:r>
        <w:rPr>
          <w:spacing w:val="-8"/>
          <w:sz w:val="24"/>
        </w:rPr>
        <w:t xml:space="preserve"> </w:t>
      </w:r>
      <w:r>
        <w:rPr>
          <w:sz w:val="24"/>
        </w:rPr>
        <w:t>easy-to-use</w:t>
      </w:r>
      <w:r>
        <w:rPr>
          <w:spacing w:val="-7"/>
          <w:sz w:val="24"/>
        </w:rPr>
        <w:t xml:space="preserve"> </w:t>
      </w:r>
      <w:r>
        <w:rPr>
          <w:sz w:val="24"/>
        </w:rPr>
        <w:t>web</w:t>
      </w:r>
      <w:r>
        <w:rPr>
          <w:spacing w:val="-2"/>
          <w:sz w:val="24"/>
        </w:rPr>
        <w:t xml:space="preserve"> interface.</w:t>
      </w:r>
    </w:p>
    <w:p w14:paraId="0547AC6F">
      <w:pPr>
        <w:pStyle w:val="8"/>
        <w:numPr>
          <w:ilvl w:val="2"/>
          <w:numId w:val="1"/>
        </w:numPr>
        <w:tabs>
          <w:tab w:val="left" w:pos="142"/>
        </w:tabs>
        <w:spacing w:before="207" w:after="0" w:line="240" w:lineRule="auto"/>
        <w:ind w:left="142" w:right="0" w:hanging="119"/>
        <w:jc w:val="left"/>
        <w:rPr>
          <w:sz w:val="24"/>
        </w:rPr>
      </w:pPr>
      <w:r>
        <w:rPr>
          <w:sz w:val="24"/>
        </w:rPr>
        <w:t>Reliability:</w:t>
      </w:r>
      <w:r>
        <w:rPr>
          <w:spacing w:val="-6"/>
          <w:sz w:val="24"/>
        </w:rPr>
        <w:t xml:space="preserve"> </w:t>
      </w:r>
      <w:r>
        <w:rPr>
          <w:sz w:val="24"/>
        </w:rPr>
        <w:t>Consistent</w:t>
      </w:r>
      <w:r>
        <w:rPr>
          <w:spacing w:val="-5"/>
          <w:sz w:val="24"/>
        </w:rPr>
        <w:t xml:space="preserve"> </w:t>
      </w:r>
      <w:r>
        <w:rPr>
          <w:sz w:val="24"/>
        </w:rPr>
        <w:t>and</w:t>
      </w:r>
      <w:r>
        <w:rPr>
          <w:spacing w:val="-1"/>
          <w:sz w:val="24"/>
        </w:rPr>
        <w:t xml:space="preserve"> </w:t>
      </w:r>
      <w:r>
        <w:rPr>
          <w:sz w:val="24"/>
        </w:rPr>
        <w:t>dependable</w:t>
      </w:r>
      <w:r>
        <w:rPr>
          <w:spacing w:val="-5"/>
          <w:sz w:val="24"/>
        </w:rPr>
        <w:t xml:space="preserve"> </w:t>
      </w:r>
      <w:r>
        <w:rPr>
          <w:spacing w:val="-2"/>
          <w:sz w:val="24"/>
        </w:rPr>
        <w:t>performance.</w:t>
      </w:r>
    </w:p>
    <w:p w14:paraId="0E244966">
      <w:pPr>
        <w:pStyle w:val="3"/>
        <w:numPr>
          <w:ilvl w:val="1"/>
          <w:numId w:val="1"/>
        </w:numPr>
        <w:tabs>
          <w:tab w:val="left" w:pos="387"/>
        </w:tabs>
        <w:spacing w:before="206" w:after="0" w:line="240" w:lineRule="auto"/>
        <w:ind w:left="387" w:right="0" w:hanging="364"/>
        <w:jc w:val="left"/>
      </w:pPr>
      <w:r>
        <w:t>Data</w:t>
      </w:r>
      <w:r>
        <w:rPr>
          <w:spacing w:val="-6"/>
        </w:rPr>
        <w:t xml:space="preserve"> </w:t>
      </w:r>
      <w:r>
        <w:t>Flow</w:t>
      </w:r>
      <w:r>
        <w:rPr>
          <w:spacing w:val="-2"/>
        </w:rPr>
        <w:t xml:space="preserve"> Diagram</w:t>
      </w:r>
    </w:p>
    <w:p w14:paraId="6F322FFB">
      <w:pPr>
        <w:pStyle w:val="8"/>
        <w:numPr>
          <w:ilvl w:val="2"/>
          <w:numId w:val="1"/>
        </w:numPr>
        <w:tabs>
          <w:tab w:val="left" w:pos="142"/>
        </w:tabs>
        <w:spacing w:before="206" w:after="0" w:line="240" w:lineRule="auto"/>
        <w:ind w:left="142" w:right="0" w:hanging="119"/>
        <w:jc w:val="left"/>
        <w:rPr>
          <w:sz w:val="24"/>
        </w:rPr>
      </w:pPr>
      <w:r>
        <w:rPr>
          <w:sz w:val="24"/>
        </w:rPr>
        <w:t>User: Uploads</w:t>
      </w:r>
      <w:r>
        <w:rPr>
          <w:spacing w:val="-2"/>
          <w:sz w:val="24"/>
        </w:rPr>
        <w:t xml:space="preserve"> </w:t>
      </w:r>
      <w:r>
        <w:rPr>
          <w:sz w:val="24"/>
        </w:rPr>
        <w:t>Blood Cell</w:t>
      </w:r>
      <w:r>
        <w:rPr>
          <w:spacing w:val="1"/>
          <w:sz w:val="24"/>
        </w:rPr>
        <w:t xml:space="preserve"> </w:t>
      </w:r>
      <w:r>
        <w:rPr>
          <w:spacing w:val="-2"/>
          <w:sz w:val="24"/>
        </w:rPr>
        <w:t>Image.</w:t>
      </w:r>
    </w:p>
    <w:p w14:paraId="29D892C2">
      <w:pPr>
        <w:pStyle w:val="8"/>
        <w:numPr>
          <w:ilvl w:val="2"/>
          <w:numId w:val="1"/>
        </w:numPr>
        <w:tabs>
          <w:tab w:val="left" w:pos="142"/>
        </w:tabs>
        <w:spacing w:before="206" w:after="0" w:line="240" w:lineRule="auto"/>
        <w:ind w:left="142" w:right="0" w:hanging="119"/>
        <w:jc w:val="left"/>
        <w:rPr>
          <w:sz w:val="24"/>
        </w:rPr>
      </w:pPr>
      <w:r>
        <w:rPr>
          <w:sz w:val="24"/>
        </w:rPr>
        <w:t>Web</w:t>
      </w:r>
      <w:r>
        <w:rPr>
          <w:spacing w:val="-3"/>
          <w:sz w:val="24"/>
        </w:rPr>
        <w:t xml:space="preserve"> </w:t>
      </w:r>
      <w:r>
        <w:rPr>
          <w:sz w:val="24"/>
        </w:rPr>
        <w:t>Application</w:t>
      </w:r>
      <w:r>
        <w:rPr>
          <w:spacing w:val="-4"/>
          <w:sz w:val="24"/>
        </w:rPr>
        <w:t xml:space="preserve"> </w:t>
      </w:r>
      <w:r>
        <w:rPr>
          <w:sz w:val="24"/>
        </w:rPr>
        <w:t>(Flask):</w:t>
      </w:r>
      <w:r>
        <w:rPr>
          <w:spacing w:val="-5"/>
          <w:sz w:val="24"/>
        </w:rPr>
        <w:t xml:space="preserve"> </w:t>
      </w:r>
      <w:r>
        <w:rPr>
          <w:sz w:val="24"/>
        </w:rPr>
        <w:t>Receives</w:t>
      </w:r>
      <w:r>
        <w:rPr>
          <w:spacing w:val="-7"/>
          <w:sz w:val="24"/>
        </w:rPr>
        <w:t xml:space="preserve"> </w:t>
      </w:r>
      <w:r>
        <w:rPr>
          <w:sz w:val="24"/>
        </w:rPr>
        <w:t>image,</w:t>
      </w:r>
      <w:r>
        <w:rPr>
          <w:spacing w:val="-5"/>
          <w:sz w:val="24"/>
        </w:rPr>
        <w:t xml:space="preserve"> </w:t>
      </w:r>
      <w:r>
        <w:rPr>
          <w:sz w:val="24"/>
        </w:rPr>
        <w:t>sends</w:t>
      </w:r>
      <w:r>
        <w:rPr>
          <w:spacing w:val="-7"/>
          <w:sz w:val="24"/>
        </w:rPr>
        <w:t xml:space="preserve"> </w:t>
      </w:r>
      <w:r>
        <w:rPr>
          <w:sz w:val="24"/>
        </w:rPr>
        <w:t>to</w:t>
      </w:r>
      <w:r>
        <w:rPr>
          <w:spacing w:val="-5"/>
          <w:sz w:val="24"/>
        </w:rPr>
        <w:t xml:space="preserve"> </w:t>
      </w:r>
      <w:r>
        <w:rPr>
          <w:spacing w:val="-2"/>
          <w:sz w:val="24"/>
        </w:rPr>
        <w:t>Model.</w:t>
      </w:r>
    </w:p>
    <w:p w14:paraId="732A971D">
      <w:pPr>
        <w:pStyle w:val="8"/>
        <w:numPr>
          <w:ilvl w:val="2"/>
          <w:numId w:val="1"/>
        </w:numPr>
        <w:tabs>
          <w:tab w:val="left" w:pos="142"/>
        </w:tabs>
        <w:spacing w:before="209" w:after="0" w:line="240" w:lineRule="auto"/>
        <w:ind w:left="142" w:right="0" w:hanging="119"/>
        <w:jc w:val="left"/>
        <w:rPr>
          <w:sz w:val="24"/>
        </w:rPr>
      </w:pPr>
      <w:r>
        <w:rPr>
          <w:sz w:val="24"/>
        </w:rPr>
        <w:t>Trained</w:t>
      </w:r>
      <w:r>
        <w:rPr>
          <w:spacing w:val="-7"/>
          <w:sz w:val="24"/>
        </w:rPr>
        <w:t xml:space="preserve"> </w:t>
      </w:r>
      <w:r>
        <w:rPr>
          <w:sz w:val="24"/>
        </w:rPr>
        <w:t>Model</w:t>
      </w:r>
      <w:r>
        <w:rPr>
          <w:spacing w:val="-6"/>
          <w:sz w:val="24"/>
        </w:rPr>
        <w:t xml:space="preserve"> </w:t>
      </w:r>
      <w:r>
        <w:rPr>
          <w:sz w:val="24"/>
        </w:rPr>
        <w:t>(MobileNetV2):</w:t>
      </w:r>
      <w:r>
        <w:rPr>
          <w:spacing w:val="-6"/>
          <w:sz w:val="24"/>
        </w:rPr>
        <w:t xml:space="preserve"> </w:t>
      </w:r>
      <w:r>
        <w:rPr>
          <w:sz w:val="24"/>
        </w:rPr>
        <w:t>Processes</w:t>
      </w:r>
      <w:r>
        <w:rPr>
          <w:spacing w:val="-6"/>
          <w:sz w:val="24"/>
        </w:rPr>
        <w:t xml:space="preserve"> </w:t>
      </w:r>
      <w:r>
        <w:rPr>
          <w:sz w:val="24"/>
        </w:rPr>
        <w:t>image,</w:t>
      </w:r>
      <w:r>
        <w:rPr>
          <w:spacing w:val="-6"/>
          <w:sz w:val="24"/>
        </w:rPr>
        <w:t xml:space="preserve"> </w:t>
      </w:r>
      <w:r>
        <w:rPr>
          <w:sz w:val="24"/>
        </w:rPr>
        <w:t>predicts</w:t>
      </w:r>
      <w:r>
        <w:rPr>
          <w:spacing w:val="-6"/>
          <w:sz w:val="24"/>
        </w:rPr>
        <w:t xml:space="preserve"> </w:t>
      </w:r>
      <w:r>
        <w:rPr>
          <w:spacing w:val="-2"/>
          <w:sz w:val="24"/>
        </w:rPr>
        <w:t>class.</w:t>
      </w:r>
    </w:p>
    <w:p w14:paraId="78241261">
      <w:pPr>
        <w:pStyle w:val="8"/>
        <w:numPr>
          <w:ilvl w:val="2"/>
          <w:numId w:val="1"/>
        </w:numPr>
        <w:tabs>
          <w:tab w:val="left" w:pos="142"/>
        </w:tabs>
        <w:spacing w:before="206" w:after="0" w:line="240" w:lineRule="auto"/>
        <w:ind w:left="142" w:right="0" w:hanging="119"/>
        <w:jc w:val="left"/>
        <w:rPr>
          <w:sz w:val="24"/>
        </w:rPr>
      </w:pPr>
      <w:r>
        <w:rPr>
          <w:sz w:val="24"/>
        </w:rPr>
        <w:t>Web</w:t>
      </w:r>
      <w:r>
        <w:rPr>
          <w:spacing w:val="-7"/>
          <w:sz w:val="24"/>
        </w:rPr>
        <w:t xml:space="preserve"> </w:t>
      </w:r>
      <w:r>
        <w:rPr>
          <w:sz w:val="24"/>
        </w:rPr>
        <w:t>Application</w:t>
      </w:r>
      <w:r>
        <w:rPr>
          <w:spacing w:val="-8"/>
          <w:sz w:val="24"/>
        </w:rPr>
        <w:t xml:space="preserve"> </w:t>
      </w:r>
      <w:r>
        <w:rPr>
          <w:sz w:val="24"/>
        </w:rPr>
        <w:t>(Flask):</w:t>
      </w:r>
      <w:r>
        <w:rPr>
          <w:spacing w:val="-6"/>
          <w:sz w:val="24"/>
        </w:rPr>
        <w:t xml:space="preserve"> </w:t>
      </w:r>
      <w:r>
        <w:rPr>
          <w:sz w:val="24"/>
        </w:rPr>
        <w:t>Receives</w:t>
      </w:r>
      <w:r>
        <w:rPr>
          <w:spacing w:val="-11"/>
          <w:sz w:val="24"/>
        </w:rPr>
        <w:t xml:space="preserve"> </w:t>
      </w:r>
      <w:r>
        <w:rPr>
          <w:sz w:val="24"/>
        </w:rPr>
        <w:t>prediction,</w:t>
      </w:r>
      <w:r>
        <w:rPr>
          <w:spacing w:val="-8"/>
          <w:sz w:val="24"/>
        </w:rPr>
        <w:t xml:space="preserve"> </w:t>
      </w:r>
      <w:r>
        <w:rPr>
          <w:sz w:val="24"/>
        </w:rPr>
        <w:t>renders</w:t>
      </w:r>
      <w:r>
        <w:rPr>
          <w:spacing w:val="-9"/>
          <w:sz w:val="24"/>
        </w:rPr>
        <w:t xml:space="preserve"> </w:t>
      </w:r>
      <w:r>
        <w:rPr>
          <w:spacing w:val="-2"/>
          <w:sz w:val="24"/>
        </w:rPr>
        <w:t>results.</w:t>
      </w:r>
    </w:p>
    <w:p w14:paraId="020F1F4A">
      <w:pPr>
        <w:pStyle w:val="8"/>
        <w:numPr>
          <w:ilvl w:val="2"/>
          <w:numId w:val="1"/>
        </w:numPr>
        <w:tabs>
          <w:tab w:val="left" w:pos="142"/>
        </w:tabs>
        <w:spacing w:before="206" w:after="0" w:line="240" w:lineRule="auto"/>
        <w:ind w:left="142" w:right="0" w:hanging="119"/>
        <w:jc w:val="left"/>
        <w:rPr>
          <w:sz w:val="24"/>
        </w:rPr>
      </w:pPr>
      <w:r>
        <w:rPr>
          <w:sz w:val="24"/>
        </w:rPr>
        <w:t>User:</w:t>
      </w:r>
      <w:r>
        <w:rPr>
          <w:spacing w:val="-4"/>
          <w:sz w:val="24"/>
        </w:rPr>
        <w:t xml:space="preserve"> </w:t>
      </w:r>
      <w:r>
        <w:rPr>
          <w:sz w:val="24"/>
        </w:rPr>
        <w:t>Views</w:t>
      </w:r>
      <w:r>
        <w:rPr>
          <w:spacing w:val="-10"/>
          <w:sz w:val="24"/>
        </w:rPr>
        <w:t xml:space="preserve"> </w:t>
      </w:r>
      <w:r>
        <w:rPr>
          <w:sz w:val="24"/>
        </w:rPr>
        <w:t>Classification</w:t>
      </w:r>
      <w:r>
        <w:rPr>
          <w:spacing w:val="-4"/>
          <w:sz w:val="24"/>
        </w:rPr>
        <w:t xml:space="preserve"> </w:t>
      </w:r>
      <w:r>
        <w:rPr>
          <w:spacing w:val="-2"/>
          <w:sz w:val="24"/>
        </w:rPr>
        <w:t>Result.</w:t>
      </w:r>
    </w:p>
    <w:p w14:paraId="5A667ACA">
      <w:pPr>
        <w:pStyle w:val="3"/>
        <w:numPr>
          <w:ilvl w:val="1"/>
          <w:numId w:val="1"/>
        </w:numPr>
        <w:tabs>
          <w:tab w:val="left" w:pos="387"/>
        </w:tabs>
        <w:spacing w:before="207" w:after="0" w:line="240" w:lineRule="auto"/>
        <w:ind w:left="387" w:right="0" w:hanging="364"/>
        <w:jc w:val="left"/>
      </w:pPr>
      <w:r>
        <w:rPr>
          <w:spacing w:val="-2"/>
        </w:rPr>
        <w:t>Technology</w:t>
      </w:r>
      <w:r>
        <w:rPr>
          <w:spacing w:val="-8"/>
        </w:rPr>
        <w:t xml:space="preserve"> </w:t>
      </w:r>
      <w:r>
        <w:rPr>
          <w:spacing w:val="-4"/>
        </w:rPr>
        <w:t>Stack</w:t>
      </w:r>
    </w:p>
    <w:p w14:paraId="1FAD30D9">
      <w:pPr>
        <w:pStyle w:val="8"/>
        <w:numPr>
          <w:ilvl w:val="2"/>
          <w:numId w:val="1"/>
        </w:numPr>
        <w:tabs>
          <w:tab w:val="left" w:pos="142"/>
        </w:tabs>
        <w:spacing w:before="206" w:after="0" w:line="240" w:lineRule="auto"/>
        <w:ind w:left="142" w:right="0" w:hanging="119"/>
        <w:jc w:val="left"/>
        <w:rPr>
          <w:sz w:val="24"/>
        </w:rPr>
      </w:pPr>
      <w:r>
        <w:rPr>
          <w:sz w:val="24"/>
        </w:rPr>
        <w:t>Frontend:</w:t>
      </w:r>
      <w:r>
        <w:rPr>
          <w:spacing w:val="-3"/>
          <w:sz w:val="24"/>
        </w:rPr>
        <w:t xml:space="preserve"> </w:t>
      </w:r>
      <w:r>
        <w:rPr>
          <w:sz w:val="24"/>
        </w:rPr>
        <w:t>HTML,</w:t>
      </w:r>
      <w:r>
        <w:rPr>
          <w:spacing w:val="-2"/>
          <w:sz w:val="24"/>
        </w:rPr>
        <w:t xml:space="preserve"> </w:t>
      </w:r>
      <w:r>
        <w:rPr>
          <w:sz w:val="24"/>
        </w:rPr>
        <w:t>CSS</w:t>
      </w:r>
      <w:r>
        <w:rPr>
          <w:spacing w:val="-2"/>
          <w:sz w:val="24"/>
        </w:rPr>
        <w:t xml:space="preserve"> </w:t>
      </w:r>
      <w:r>
        <w:rPr>
          <w:sz w:val="24"/>
        </w:rPr>
        <w:t>(for</w:t>
      </w:r>
      <w:r>
        <w:rPr>
          <w:spacing w:val="-2"/>
          <w:sz w:val="24"/>
        </w:rPr>
        <w:t xml:space="preserve"> </w:t>
      </w:r>
      <w:r>
        <w:rPr>
          <w:sz w:val="24"/>
        </w:rPr>
        <w:t>basic</w:t>
      </w:r>
      <w:r>
        <w:rPr>
          <w:spacing w:val="-3"/>
          <w:sz w:val="24"/>
        </w:rPr>
        <w:t xml:space="preserve"> </w:t>
      </w:r>
      <w:r>
        <w:rPr>
          <w:spacing w:val="-2"/>
          <w:sz w:val="24"/>
        </w:rPr>
        <w:t>styling)</w:t>
      </w:r>
    </w:p>
    <w:p w14:paraId="18F401BD">
      <w:pPr>
        <w:pStyle w:val="8"/>
        <w:spacing w:after="0" w:line="240" w:lineRule="auto"/>
        <w:jc w:val="left"/>
        <w:rPr>
          <w:sz w:val="24"/>
        </w:rPr>
        <w:sectPr>
          <w:pgSz w:w="11910" w:h="16840"/>
          <w:pgMar w:top="1380" w:right="1417" w:bottom="280" w:left="1417" w:header="720" w:footer="720" w:gutter="0"/>
          <w:cols w:space="720" w:num="1"/>
        </w:sectPr>
      </w:pPr>
    </w:p>
    <w:p w14:paraId="455145A9">
      <w:pPr>
        <w:pStyle w:val="8"/>
        <w:numPr>
          <w:ilvl w:val="2"/>
          <w:numId w:val="1"/>
        </w:numPr>
        <w:tabs>
          <w:tab w:val="left" w:pos="142"/>
        </w:tabs>
        <w:spacing w:before="41" w:after="0" w:line="240" w:lineRule="auto"/>
        <w:ind w:left="142" w:right="0" w:hanging="119"/>
        <w:jc w:val="left"/>
        <w:rPr>
          <w:sz w:val="24"/>
        </w:rPr>
      </w:pPr>
      <w:r>
        <w:rPr>
          <w:sz w:val="24"/>
        </w:rPr>
        <w:t>Backend:</w:t>
      </w:r>
      <w:r>
        <w:rPr>
          <w:spacing w:val="-1"/>
          <w:sz w:val="24"/>
        </w:rPr>
        <w:t xml:space="preserve"> </w:t>
      </w:r>
      <w:r>
        <w:rPr>
          <w:sz w:val="24"/>
        </w:rPr>
        <w:t>Flask</w:t>
      </w:r>
      <w:r>
        <w:rPr>
          <w:spacing w:val="-2"/>
          <w:sz w:val="24"/>
        </w:rPr>
        <w:t xml:space="preserve"> </w:t>
      </w:r>
      <w:r>
        <w:rPr>
          <w:sz w:val="24"/>
        </w:rPr>
        <w:t>(Python</w:t>
      </w:r>
      <w:r>
        <w:rPr>
          <w:spacing w:val="-4"/>
          <w:sz w:val="24"/>
        </w:rPr>
        <w:t xml:space="preserve"> </w:t>
      </w:r>
      <w:r>
        <w:rPr>
          <w:sz w:val="24"/>
        </w:rPr>
        <w:t>web</w:t>
      </w:r>
      <w:r>
        <w:rPr>
          <w:spacing w:val="-2"/>
          <w:sz w:val="24"/>
        </w:rPr>
        <w:t xml:space="preserve"> framework)</w:t>
      </w:r>
    </w:p>
    <w:p w14:paraId="22C673F8">
      <w:pPr>
        <w:pStyle w:val="8"/>
        <w:numPr>
          <w:ilvl w:val="2"/>
          <w:numId w:val="1"/>
        </w:numPr>
        <w:tabs>
          <w:tab w:val="left" w:pos="142"/>
        </w:tabs>
        <w:spacing w:before="206" w:after="0" w:line="240" w:lineRule="auto"/>
        <w:ind w:left="142" w:right="0" w:hanging="119"/>
        <w:jc w:val="left"/>
        <w:rPr>
          <w:sz w:val="24"/>
        </w:rPr>
      </w:pPr>
      <w:r>
        <w:rPr>
          <w:sz w:val="24"/>
        </w:rPr>
        <w:t>Machine</w:t>
      </w:r>
      <w:r>
        <w:rPr>
          <w:spacing w:val="-8"/>
          <w:sz w:val="24"/>
        </w:rPr>
        <w:t xml:space="preserve"> </w:t>
      </w:r>
      <w:r>
        <w:rPr>
          <w:sz w:val="24"/>
        </w:rPr>
        <w:t>Learning:</w:t>
      </w:r>
      <w:r>
        <w:rPr>
          <w:spacing w:val="-8"/>
          <w:sz w:val="24"/>
        </w:rPr>
        <w:t xml:space="preserve"> </w:t>
      </w:r>
      <w:r>
        <w:rPr>
          <w:sz w:val="24"/>
        </w:rPr>
        <w:t>TensorFlow,</w:t>
      </w:r>
      <w:r>
        <w:rPr>
          <w:spacing w:val="-8"/>
          <w:sz w:val="24"/>
        </w:rPr>
        <w:t xml:space="preserve"> </w:t>
      </w:r>
      <w:r>
        <w:rPr>
          <w:sz w:val="24"/>
        </w:rPr>
        <w:t>Keras</w:t>
      </w:r>
      <w:r>
        <w:rPr>
          <w:spacing w:val="-9"/>
          <w:sz w:val="24"/>
        </w:rPr>
        <w:t xml:space="preserve"> </w:t>
      </w:r>
      <w:r>
        <w:rPr>
          <w:sz w:val="24"/>
        </w:rPr>
        <w:t>(for</w:t>
      </w:r>
      <w:r>
        <w:rPr>
          <w:spacing w:val="-8"/>
          <w:sz w:val="24"/>
        </w:rPr>
        <w:t xml:space="preserve"> </w:t>
      </w:r>
      <w:r>
        <w:rPr>
          <w:sz w:val="24"/>
        </w:rPr>
        <w:t>model</w:t>
      </w:r>
      <w:r>
        <w:rPr>
          <w:spacing w:val="-11"/>
          <w:sz w:val="24"/>
        </w:rPr>
        <w:t xml:space="preserve"> </w:t>
      </w:r>
      <w:r>
        <w:rPr>
          <w:sz w:val="24"/>
        </w:rPr>
        <w:t>building</w:t>
      </w:r>
      <w:r>
        <w:rPr>
          <w:spacing w:val="-9"/>
          <w:sz w:val="24"/>
        </w:rPr>
        <w:t xml:space="preserve"> </w:t>
      </w:r>
      <w:r>
        <w:rPr>
          <w:sz w:val="24"/>
        </w:rPr>
        <w:t>and</w:t>
      </w:r>
      <w:r>
        <w:rPr>
          <w:spacing w:val="-9"/>
          <w:sz w:val="24"/>
        </w:rPr>
        <w:t xml:space="preserve"> </w:t>
      </w:r>
      <w:r>
        <w:rPr>
          <w:spacing w:val="-2"/>
          <w:sz w:val="24"/>
        </w:rPr>
        <w:t>inference)</w:t>
      </w:r>
    </w:p>
    <w:p w14:paraId="43AC9A97">
      <w:pPr>
        <w:pStyle w:val="8"/>
        <w:numPr>
          <w:ilvl w:val="2"/>
          <w:numId w:val="1"/>
        </w:numPr>
        <w:tabs>
          <w:tab w:val="left" w:pos="142"/>
        </w:tabs>
        <w:spacing w:before="206" w:after="0" w:line="240" w:lineRule="auto"/>
        <w:ind w:left="142" w:right="0" w:hanging="119"/>
        <w:jc w:val="left"/>
        <w:rPr>
          <w:sz w:val="24"/>
        </w:rPr>
      </w:pPr>
      <w:r>
        <w:rPr>
          <w:sz w:val="24"/>
        </w:rPr>
        <w:t>Model:</w:t>
      </w:r>
      <w:r>
        <w:rPr>
          <w:spacing w:val="-4"/>
          <w:sz w:val="24"/>
        </w:rPr>
        <w:t xml:space="preserve"> </w:t>
      </w:r>
      <w:r>
        <w:rPr>
          <w:sz w:val="24"/>
        </w:rPr>
        <w:t>MobileNetV2</w:t>
      </w:r>
      <w:r>
        <w:rPr>
          <w:spacing w:val="-6"/>
          <w:sz w:val="24"/>
        </w:rPr>
        <w:t xml:space="preserve"> </w:t>
      </w:r>
      <w:r>
        <w:rPr>
          <w:sz w:val="24"/>
        </w:rPr>
        <w:t>(pre-trained</w:t>
      </w:r>
      <w:r>
        <w:rPr>
          <w:spacing w:val="-1"/>
          <w:sz w:val="24"/>
        </w:rPr>
        <w:t xml:space="preserve"> </w:t>
      </w:r>
      <w:r>
        <w:rPr>
          <w:spacing w:val="-4"/>
          <w:sz w:val="24"/>
        </w:rPr>
        <w:t>CNN)</w:t>
      </w:r>
    </w:p>
    <w:p w14:paraId="5170A4C8">
      <w:pPr>
        <w:pStyle w:val="8"/>
        <w:numPr>
          <w:ilvl w:val="2"/>
          <w:numId w:val="1"/>
        </w:numPr>
        <w:tabs>
          <w:tab w:val="left" w:pos="142"/>
        </w:tabs>
        <w:spacing w:before="206" w:after="0" w:line="240" w:lineRule="auto"/>
        <w:ind w:left="142" w:right="0" w:hanging="119"/>
        <w:jc w:val="left"/>
        <w:rPr>
          <w:sz w:val="24"/>
        </w:rPr>
      </w:pPr>
      <w:r>
        <w:rPr>
          <w:sz w:val="24"/>
        </w:rPr>
        <w:t>Data</w:t>
      </w:r>
      <w:r>
        <w:rPr>
          <w:spacing w:val="-6"/>
          <w:sz w:val="24"/>
        </w:rPr>
        <w:t xml:space="preserve"> </w:t>
      </w:r>
      <w:r>
        <w:rPr>
          <w:sz w:val="24"/>
        </w:rPr>
        <w:t>Manipulation:</w:t>
      </w:r>
      <w:r>
        <w:rPr>
          <w:spacing w:val="-9"/>
          <w:sz w:val="24"/>
        </w:rPr>
        <w:t xml:space="preserve"> </w:t>
      </w:r>
      <w:r>
        <w:rPr>
          <w:sz w:val="24"/>
        </w:rPr>
        <w:t>Pandas,</w:t>
      </w:r>
      <w:r>
        <w:rPr>
          <w:spacing w:val="-8"/>
          <w:sz w:val="24"/>
        </w:rPr>
        <w:t xml:space="preserve"> </w:t>
      </w:r>
      <w:r>
        <w:rPr>
          <w:spacing w:val="-4"/>
          <w:sz w:val="24"/>
        </w:rPr>
        <w:t>NumPy</w:t>
      </w:r>
    </w:p>
    <w:p w14:paraId="6EEBD063">
      <w:pPr>
        <w:pStyle w:val="8"/>
        <w:numPr>
          <w:ilvl w:val="2"/>
          <w:numId w:val="1"/>
        </w:numPr>
        <w:tabs>
          <w:tab w:val="left" w:pos="142"/>
        </w:tabs>
        <w:spacing w:before="207" w:after="0" w:line="240" w:lineRule="auto"/>
        <w:ind w:left="142" w:right="0" w:hanging="119"/>
        <w:jc w:val="left"/>
        <w:rPr>
          <w:sz w:val="24"/>
        </w:rPr>
      </w:pPr>
      <w:r>
        <w:rPr>
          <w:sz w:val="24"/>
        </w:rPr>
        <w:t>Image</w:t>
      </w:r>
      <w:r>
        <w:rPr>
          <w:spacing w:val="-7"/>
          <w:sz w:val="24"/>
        </w:rPr>
        <w:t xml:space="preserve"> </w:t>
      </w:r>
      <w:r>
        <w:rPr>
          <w:sz w:val="24"/>
        </w:rPr>
        <w:t>Processing:</w:t>
      </w:r>
      <w:r>
        <w:rPr>
          <w:spacing w:val="-8"/>
          <w:sz w:val="24"/>
        </w:rPr>
        <w:t xml:space="preserve"> </w:t>
      </w:r>
      <w:r>
        <w:rPr>
          <w:sz w:val="24"/>
        </w:rPr>
        <w:t>OpenCV,</w:t>
      </w:r>
      <w:r>
        <w:rPr>
          <w:spacing w:val="-7"/>
          <w:sz w:val="24"/>
        </w:rPr>
        <w:t xml:space="preserve"> </w:t>
      </w:r>
      <w:r>
        <w:rPr>
          <w:sz w:val="24"/>
        </w:rPr>
        <w:t>PIL</w:t>
      </w:r>
      <w:r>
        <w:rPr>
          <w:spacing w:val="-6"/>
          <w:sz w:val="24"/>
        </w:rPr>
        <w:t xml:space="preserve"> </w:t>
      </w:r>
      <w:r>
        <w:rPr>
          <w:spacing w:val="-2"/>
          <w:sz w:val="24"/>
        </w:rPr>
        <w:t>(Pillow)</w:t>
      </w:r>
    </w:p>
    <w:p w14:paraId="36769463">
      <w:pPr>
        <w:pStyle w:val="8"/>
        <w:numPr>
          <w:ilvl w:val="2"/>
          <w:numId w:val="1"/>
        </w:numPr>
        <w:tabs>
          <w:tab w:val="left" w:pos="142"/>
        </w:tabs>
        <w:spacing w:before="206" w:after="0" w:line="240" w:lineRule="auto"/>
        <w:ind w:left="142" w:right="0" w:hanging="119"/>
        <w:jc w:val="left"/>
        <w:rPr>
          <w:sz w:val="24"/>
        </w:rPr>
      </w:pPr>
      <w:r>
        <w:rPr>
          <w:sz w:val="24"/>
        </w:rPr>
        <w:t>Deployment:</w:t>
      </w:r>
      <w:r>
        <w:rPr>
          <w:spacing w:val="-9"/>
          <w:sz w:val="24"/>
        </w:rPr>
        <w:t xml:space="preserve"> </w:t>
      </w:r>
      <w:r>
        <w:rPr>
          <w:sz w:val="24"/>
        </w:rPr>
        <w:t>Render.com</w:t>
      </w:r>
      <w:r>
        <w:rPr>
          <w:spacing w:val="-6"/>
          <w:sz w:val="24"/>
        </w:rPr>
        <w:t xml:space="preserve"> </w:t>
      </w:r>
      <w:r>
        <w:rPr>
          <w:sz w:val="24"/>
        </w:rPr>
        <w:t>(or</w:t>
      </w:r>
      <w:r>
        <w:rPr>
          <w:spacing w:val="-8"/>
          <w:sz w:val="24"/>
        </w:rPr>
        <w:t xml:space="preserve"> </w:t>
      </w:r>
      <w:r>
        <w:rPr>
          <w:sz w:val="24"/>
        </w:rPr>
        <w:t>similar</w:t>
      </w:r>
      <w:r>
        <w:rPr>
          <w:spacing w:val="-10"/>
          <w:sz w:val="24"/>
        </w:rPr>
        <w:t xml:space="preserve"> </w:t>
      </w:r>
      <w:r>
        <w:rPr>
          <w:sz w:val="24"/>
        </w:rPr>
        <w:t>cloud</w:t>
      </w:r>
      <w:r>
        <w:rPr>
          <w:spacing w:val="-8"/>
          <w:sz w:val="24"/>
        </w:rPr>
        <w:t xml:space="preserve"> </w:t>
      </w:r>
      <w:r>
        <w:rPr>
          <w:spacing w:val="-2"/>
          <w:sz w:val="24"/>
        </w:rPr>
        <w:t>platform)</w:t>
      </w:r>
    </w:p>
    <w:p w14:paraId="7736A9EA">
      <w:pPr>
        <w:pStyle w:val="2"/>
        <w:numPr>
          <w:ilvl w:val="0"/>
          <w:numId w:val="1"/>
        </w:numPr>
        <w:tabs>
          <w:tab w:val="left" w:pos="266"/>
        </w:tabs>
        <w:spacing w:before="206" w:after="0" w:line="240" w:lineRule="auto"/>
        <w:ind w:left="266" w:right="0" w:hanging="243"/>
        <w:jc w:val="left"/>
      </w:pPr>
      <w:r>
        <w:t>PROJECT</w:t>
      </w:r>
      <w:r>
        <w:rPr>
          <w:spacing w:val="-10"/>
        </w:rPr>
        <w:t xml:space="preserve"> </w:t>
      </w:r>
      <w:r>
        <w:rPr>
          <w:spacing w:val="-2"/>
        </w:rPr>
        <w:t>DESIGN</w:t>
      </w:r>
    </w:p>
    <w:p w14:paraId="5A30D7E6">
      <w:pPr>
        <w:pStyle w:val="3"/>
        <w:numPr>
          <w:ilvl w:val="1"/>
          <w:numId w:val="1"/>
        </w:numPr>
        <w:tabs>
          <w:tab w:val="left" w:pos="387"/>
        </w:tabs>
        <w:spacing w:before="206" w:after="0" w:line="240" w:lineRule="auto"/>
        <w:ind w:left="387" w:right="0" w:hanging="364"/>
        <w:jc w:val="left"/>
      </w:pPr>
      <w:r>
        <w:t>Problem</w:t>
      </w:r>
      <w:r>
        <w:rPr>
          <w:spacing w:val="-5"/>
        </w:rPr>
        <w:t xml:space="preserve"> </w:t>
      </w:r>
      <w:r>
        <w:t>Solution</w:t>
      </w:r>
      <w:r>
        <w:rPr>
          <w:spacing w:val="-6"/>
        </w:rPr>
        <w:t xml:space="preserve"> </w:t>
      </w:r>
      <w:r>
        <w:rPr>
          <w:spacing w:val="-5"/>
        </w:rPr>
        <w:t>Fit</w:t>
      </w:r>
    </w:p>
    <w:p w14:paraId="6283CCAC">
      <w:pPr>
        <w:pStyle w:val="6"/>
        <w:spacing w:before="209" w:line="278" w:lineRule="auto"/>
        <w:ind w:left="23" w:right="6"/>
      </w:pPr>
      <w:r>
        <w:t>HematoVision directly addresses the problem of manual, time-consuming, and error-prone blood cell classification by providing an automated, accurate, and efficient AI-powered solution.</w:t>
      </w:r>
      <w:r>
        <w:rPr>
          <w:spacing w:val="-7"/>
        </w:rPr>
        <w:t xml:space="preserve"> </w:t>
      </w:r>
      <w:r>
        <w:t>The</w:t>
      </w:r>
      <w:r>
        <w:rPr>
          <w:spacing w:val="-7"/>
        </w:rPr>
        <w:t xml:space="preserve"> </w:t>
      </w:r>
      <w:r>
        <w:t>web</w:t>
      </w:r>
      <w:r>
        <w:rPr>
          <w:spacing w:val="-9"/>
        </w:rPr>
        <w:t xml:space="preserve"> </w:t>
      </w:r>
      <w:r>
        <w:t>interface</w:t>
      </w:r>
      <w:r>
        <w:rPr>
          <w:spacing w:val="-7"/>
        </w:rPr>
        <w:t xml:space="preserve"> </w:t>
      </w:r>
      <w:r>
        <w:t>makes</w:t>
      </w:r>
      <w:r>
        <w:rPr>
          <w:spacing w:val="-7"/>
        </w:rPr>
        <w:t xml:space="preserve"> </w:t>
      </w:r>
      <w:r>
        <w:t>it</w:t>
      </w:r>
      <w:r>
        <w:rPr>
          <w:spacing w:val="-7"/>
        </w:rPr>
        <w:t xml:space="preserve"> </w:t>
      </w:r>
      <w:r>
        <w:t>accessible</w:t>
      </w:r>
      <w:r>
        <w:rPr>
          <w:spacing w:val="-7"/>
        </w:rPr>
        <w:t xml:space="preserve"> </w:t>
      </w:r>
      <w:r>
        <w:t>to</w:t>
      </w:r>
      <w:r>
        <w:rPr>
          <w:spacing w:val="-12"/>
        </w:rPr>
        <w:t xml:space="preserve"> </w:t>
      </w:r>
      <w:r>
        <w:t>healthcare</w:t>
      </w:r>
      <w:r>
        <w:rPr>
          <w:spacing w:val="-9"/>
        </w:rPr>
        <w:t xml:space="preserve"> </w:t>
      </w:r>
      <w:r>
        <w:t>professionals,</w:t>
      </w:r>
      <w:r>
        <w:rPr>
          <w:spacing w:val="-10"/>
        </w:rPr>
        <w:t xml:space="preserve"> </w:t>
      </w:r>
      <w:r>
        <w:t>fitting</w:t>
      </w:r>
      <w:r>
        <w:rPr>
          <w:spacing w:val="-10"/>
        </w:rPr>
        <w:t xml:space="preserve"> </w:t>
      </w:r>
      <w:r>
        <w:t>seamlessly into diagnostic workflows.</w:t>
      </w:r>
    </w:p>
    <w:p w14:paraId="079EF786">
      <w:pPr>
        <w:pStyle w:val="3"/>
        <w:numPr>
          <w:ilvl w:val="1"/>
          <w:numId w:val="1"/>
        </w:numPr>
        <w:tabs>
          <w:tab w:val="left" w:pos="387"/>
        </w:tabs>
        <w:spacing w:before="157" w:after="0" w:line="240" w:lineRule="auto"/>
        <w:ind w:left="387" w:right="0" w:hanging="364"/>
        <w:jc w:val="left"/>
      </w:pPr>
      <w:r>
        <w:t>Proposed</w:t>
      </w:r>
      <w:r>
        <w:rPr>
          <w:spacing w:val="-6"/>
        </w:rPr>
        <w:t xml:space="preserve"> </w:t>
      </w:r>
      <w:r>
        <w:rPr>
          <w:spacing w:val="-2"/>
        </w:rPr>
        <w:t>Solution</w:t>
      </w:r>
    </w:p>
    <w:p w14:paraId="5AF3F168">
      <w:pPr>
        <w:pStyle w:val="6"/>
        <w:spacing w:before="207" w:line="278" w:lineRule="auto"/>
        <w:ind w:left="23"/>
      </w:pPr>
      <w:r>
        <w:t>The proposed solution is a web-based application that leverages a deep learning model (MobileNetV2)</w:t>
      </w:r>
      <w:r>
        <w:rPr>
          <w:spacing w:val="-5"/>
        </w:rPr>
        <w:t xml:space="preserve"> </w:t>
      </w:r>
      <w:r>
        <w:t>trained</w:t>
      </w:r>
      <w:r>
        <w:rPr>
          <w:spacing w:val="-2"/>
        </w:rPr>
        <w:t xml:space="preserve"> </w:t>
      </w:r>
      <w:r>
        <w:t>on</w:t>
      </w:r>
      <w:r>
        <w:rPr>
          <w:spacing w:val="-5"/>
        </w:rPr>
        <w:t xml:space="preserve"> </w:t>
      </w:r>
      <w:r>
        <w:t>a</w:t>
      </w:r>
      <w:r>
        <w:rPr>
          <w:spacing w:val="-2"/>
        </w:rPr>
        <w:t xml:space="preserve"> </w:t>
      </w:r>
      <w:r>
        <w:t>large</w:t>
      </w:r>
      <w:r>
        <w:rPr>
          <w:spacing w:val="-7"/>
        </w:rPr>
        <w:t xml:space="preserve"> </w:t>
      </w:r>
      <w:r>
        <w:t>dataset</w:t>
      </w:r>
      <w:r>
        <w:rPr>
          <w:spacing w:val="-5"/>
        </w:rPr>
        <w:t xml:space="preserve"> </w:t>
      </w:r>
      <w:r>
        <w:t>of</w:t>
      </w:r>
      <w:r>
        <w:rPr>
          <w:spacing w:val="-3"/>
        </w:rPr>
        <w:t xml:space="preserve"> </w:t>
      </w:r>
      <w:r>
        <w:t>blood</w:t>
      </w:r>
      <w:r>
        <w:rPr>
          <w:spacing w:val="-2"/>
        </w:rPr>
        <w:t xml:space="preserve"> </w:t>
      </w:r>
      <w:r>
        <w:t>cell</w:t>
      </w:r>
      <w:r>
        <w:rPr>
          <w:spacing w:val="-3"/>
        </w:rPr>
        <w:t xml:space="preserve"> </w:t>
      </w:r>
      <w:r>
        <w:t>images.</w:t>
      </w:r>
      <w:r>
        <w:rPr>
          <w:spacing w:val="-5"/>
        </w:rPr>
        <w:t xml:space="preserve"> </w:t>
      </w:r>
      <w:r>
        <w:t>Users</w:t>
      </w:r>
      <w:r>
        <w:rPr>
          <w:spacing w:val="-5"/>
        </w:rPr>
        <w:t xml:space="preserve"> </w:t>
      </w:r>
      <w:r>
        <w:t>upload</w:t>
      </w:r>
      <w:r>
        <w:rPr>
          <w:spacing w:val="-5"/>
        </w:rPr>
        <w:t xml:space="preserve"> </w:t>
      </w:r>
      <w:r>
        <w:t>an</w:t>
      </w:r>
      <w:r>
        <w:rPr>
          <w:spacing w:val="-5"/>
        </w:rPr>
        <w:t xml:space="preserve"> </w:t>
      </w:r>
      <w:r>
        <w:t>image,</w:t>
      </w:r>
      <w:r>
        <w:rPr>
          <w:spacing w:val="-8"/>
        </w:rPr>
        <w:t xml:space="preserve"> </w:t>
      </w:r>
      <w:r>
        <w:t>and the application returns the predicted blood cell type, significantly streamlining the classification process.</w:t>
      </w:r>
    </w:p>
    <w:p w14:paraId="2EC2A95E">
      <w:pPr>
        <w:pStyle w:val="3"/>
        <w:numPr>
          <w:ilvl w:val="1"/>
          <w:numId w:val="1"/>
        </w:numPr>
        <w:tabs>
          <w:tab w:val="left" w:pos="387"/>
        </w:tabs>
        <w:spacing w:before="157" w:after="0" w:line="240" w:lineRule="auto"/>
        <w:ind w:left="387" w:right="0" w:hanging="364"/>
        <w:jc w:val="left"/>
      </w:pPr>
      <w:r>
        <w:t>Solution</w:t>
      </w:r>
      <w:r>
        <w:rPr>
          <w:spacing w:val="-6"/>
        </w:rPr>
        <w:t xml:space="preserve"> </w:t>
      </w:r>
      <w:r>
        <w:rPr>
          <w:spacing w:val="-2"/>
        </w:rPr>
        <w:t>Architecture</w:t>
      </w:r>
    </w:p>
    <w:p w14:paraId="3EBBC25D">
      <w:pPr>
        <w:pStyle w:val="8"/>
        <w:numPr>
          <w:ilvl w:val="2"/>
          <w:numId w:val="1"/>
        </w:numPr>
        <w:tabs>
          <w:tab w:val="left" w:pos="142"/>
        </w:tabs>
        <w:spacing w:before="206" w:after="0" w:line="278" w:lineRule="auto"/>
        <w:ind w:left="23" w:right="67" w:firstLine="0"/>
        <w:jc w:val="left"/>
        <w:rPr>
          <w:sz w:val="24"/>
        </w:rPr>
      </w:pPr>
      <w:r>
        <w:rPr>
          <w:sz w:val="24"/>
        </w:rPr>
        <w:t>Client-Side</w:t>
      </w:r>
      <w:r>
        <w:rPr>
          <w:spacing w:val="-6"/>
          <w:sz w:val="24"/>
        </w:rPr>
        <w:t xml:space="preserve"> </w:t>
      </w:r>
      <w:r>
        <w:rPr>
          <w:sz w:val="24"/>
        </w:rPr>
        <w:t>(Browser):</w:t>
      </w:r>
      <w:r>
        <w:rPr>
          <w:spacing w:val="-4"/>
          <w:sz w:val="24"/>
        </w:rPr>
        <w:t xml:space="preserve"> </w:t>
      </w:r>
      <w:r>
        <w:rPr>
          <w:sz w:val="24"/>
        </w:rPr>
        <w:t>User</w:t>
      </w:r>
      <w:r>
        <w:rPr>
          <w:spacing w:val="-1"/>
          <w:sz w:val="24"/>
        </w:rPr>
        <w:t xml:space="preserve"> </w:t>
      </w:r>
      <w:r>
        <w:rPr>
          <w:sz w:val="24"/>
        </w:rPr>
        <w:t>interacts</w:t>
      </w:r>
      <w:r>
        <w:rPr>
          <w:spacing w:val="-7"/>
          <w:sz w:val="24"/>
        </w:rPr>
        <w:t xml:space="preserve"> </w:t>
      </w:r>
      <w:r>
        <w:rPr>
          <w:sz w:val="24"/>
        </w:rPr>
        <w:t>with</w:t>
      </w:r>
      <w:r>
        <w:rPr>
          <w:spacing w:val="-6"/>
          <w:sz w:val="24"/>
        </w:rPr>
        <w:t xml:space="preserve"> </w:t>
      </w:r>
      <w:r>
        <w:rPr>
          <w:sz w:val="24"/>
        </w:rPr>
        <w:t>home.html</w:t>
      </w:r>
      <w:r>
        <w:rPr>
          <w:spacing w:val="-4"/>
          <w:sz w:val="24"/>
        </w:rPr>
        <w:t xml:space="preserve"> </w:t>
      </w:r>
      <w:r>
        <w:rPr>
          <w:sz w:val="24"/>
        </w:rPr>
        <w:t>to</w:t>
      </w:r>
      <w:r>
        <w:rPr>
          <w:spacing w:val="-6"/>
          <w:sz w:val="24"/>
        </w:rPr>
        <w:t xml:space="preserve"> </w:t>
      </w:r>
      <w:r>
        <w:rPr>
          <w:sz w:val="24"/>
        </w:rPr>
        <w:t>upload</w:t>
      </w:r>
      <w:r>
        <w:rPr>
          <w:spacing w:val="-6"/>
          <w:sz w:val="24"/>
        </w:rPr>
        <w:t xml:space="preserve"> </w:t>
      </w:r>
      <w:r>
        <w:rPr>
          <w:sz w:val="24"/>
        </w:rPr>
        <w:t>an</w:t>
      </w:r>
      <w:r>
        <w:rPr>
          <w:spacing w:val="-6"/>
          <w:sz w:val="24"/>
        </w:rPr>
        <w:t xml:space="preserve"> </w:t>
      </w:r>
      <w:r>
        <w:rPr>
          <w:sz w:val="24"/>
        </w:rPr>
        <w:t>image.</w:t>
      </w:r>
      <w:r>
        <w:rPr>
          <w:spacing w:val="-7"/>
          <w:sz w:val="24"/>
        </w:rPr>
        <w:t xml:space="preserve"> </w:t>
      </w:r>
      <w:r>
        <w:rPr>
          <w:sz w:val="24"/>
        </w:rPr>
        <w:t>The</w:t>
      </w:r>
      <w:r>
        <w:rPr>
          <w:spacing w:val="-6"/>
          <w:sz w:val="24"/>
        </w:rPr>
        <w:t xml:space="preserve"> </w:t>
      </w:r>
      <w:r>
        <w:rPr>
          <w:sz w:val="24"/>
        </w:rPr>
        <w:t>image</w:t>
      </w:r>
      <w:r>
        <w:rPr>
          <w:spacing w:val="-4"/>
          <w:sz w:val="24"/>
        </w:rPr>
        <w:t xml:space="preserve"> </w:t>
      </w:r>
      <w:r>
        <w:rPr>
          <w:sz w:val="24"/>
        </w:rPr>
        <w:t>is</w:t>
      </w:r>
      <w:r>
        <w:rPr>
          <w:spacing w:val="-7"/>
          <w:sz w:val="24"/>
        </w:rPr>
        <w:t xml:space="preserve"> </w:t>
      </w:r>
      <w:r>
        <w:rPr>
          <w:sz w:val="24"/>
        </w:rPr>
        <w:t>sent via a POST request to the Flask backend.</w:t>
      </w:r>
    </w:p>
    <w:p w14:paraId="30ADB415">
      <w:pPr>
        <w:pStyle w:val="8"/>
        <w:numPr>
          <w:ilvl w:val="2"/>
          <w:numId w:val="1"/>
        </w:numPr>
        <w:tabs>
          <w:tab w:val="left" w:pos="142"/>
        </w:tabs>
        <w:spacing w:before="161" w:after="0" w:line="278" w:lineRule="auto"/>
        <w:ind w:left="23" w:right="712" w:firstLine="0"/>
        <w:jc w:val="left"/>
        <w:rPr>
          <w:sz w:val="24"/>
        </w:rPr>
      </w:pPr>
      <w:r>
        <w:rPr>
          <w:sz w:val="24"/>
        </w:rPr>
        <w:t>Server-Side</w:t>
      </w:r>
      <w:r>
        <w:rPr>
          <w:spacing w:val="-5"/>
          <w:sz w:val="24"/>
        </w:rPr>
        <w:t xml:space="preserve"> </w:t>
      </w:r>
      <w:r>
        <w:rPr>
          <w:sz w:val="24"/>
        </w:rPr>
        <w:t>(Flask</w:t>
      </w:r>
      <w:r>
        <w:rPr>
          <w:spacing w:val="-8"/>
          <w:sz w:val="24"/>
        </w:rPr>
        <w:t xml:space="preserve"> </w:t>
      </w:r>
      <w:r>
        <w:rPr>
          <w:sz w:val="24"/>
        </w:rPr>
        <w:t>Application):</w:t>
      </w:r>
      <w:r>
        <w:rPr>
          <w:spacing w:val="-6"/>
          <w:sz w:val="24"/>
        </w:rPr>
        <w:t xml:space="preserve"> </w:t>
      </w:r>
      <w:r>
        <w:rPr>
          <w:sz w:val="24"/>
        </w:rPr>
        <w:t>app.py</w:t>
      </w:r>
      <w:r>
        <w:rPr>
          <w:spacing w:val="-6"/>
          <w:sz w:val="24"/>
        </w:rPr>
        <w:t xml:space="preserve"> </w:t>
      </w:r>
      <w:r>
        <w:rPr>
          <w:sz w:val="24"/>
        </w:rPr>
        <w:t>receives</w:t>
      </w:r>
      <w:r>
        <w:rPr>
          <w:spacing w:val="-9"/>
          <w:sz w:val="24"/>
        </w:rPr>
        <w:t xml:space="preserve"> </w:t>
      </w:r>
      <w:r>
        <w:rPr>
          <w:sz w:val="24"/>
        </w:rPr>
        <w:t>the</w:t>
      </w:r>
      <w:r>
        <w:rPr>
          <w:spacing w:val="-4"/>
          <w:sz w:val="24"/>
        </w:rPr>
        <w:t xml:space="preserve"> </w:t>
      </w:r>
      <w:r>
        <w:rPr>
          <w:sz w:val="24"/>
        </w:rPr>
        <w:t>image.</w:t>
      </w:r>
      <w:r>
        <w:rPr>
          <w:spacing w:val="-6"/>
          <w:sz w:val="24"/>
        </w:rPr>
        <w:t xml:space="preserve"> </w:t>
      </w:r>
      <w:r>
        <w:rPr>
          <w:sz w:val="24"/>
        </w:rPr>
        <w:t>It</w:t>
      </w:r>
      <w:r>
        <w:rPr>
          <w:spacing w:val="-8"/>
          <w:sz w:val="24"/>
        </w:rPr>
        <w:t xml:space="preserve"> </w:t>
      </w:r>
      <w:r>
        <w:rPr>
          <w:sz w:val="24"/>
        </w:rPr>
        <w:t>preprocesses</w:t>
      </w:r>
      <w:r>
        <w:rPr>
          <w:spacing w:val="-6"/>
          <w:sz w:val="24"/>
        </w:rPr>
        <w:t xml:space="preserve"> </w:t>
      </w:r>
      <w:r>
        <w:rPr>
          <w:sz w:val="24"/>
        </w:rPr>
        <w:t>the</w:t>
      </w:r>
      <w:r>
        <w:rPr>
          <w:spacing w:val="-6"/>
          <w:sz w:val="24"/>
        </w:rPr>
        <w:t xml:space="preserve"> </w:t>
      </w:r>
      <w:r>
        <w:rPr>
          <w:sz w:val="24"/>
        </w:rPr>
        <w:t>image (resizing, normalization) and passes it to the loaded MobileNetV2 model. The model performs inference, and the prediction is sent back to app.py.</w:t>
      </w:r>
    </w:p>
    <w:p w14:paraId="11EA8368">
      <w:pPr>
        <w:pStyle w:val="8"/>
        <w:numPr>
          <w:ilvl w:val="2"/>
          <w:numId w:val="1"/>
        </w:numPr>
        <w:tabs>
          <w:tab w:val="left" w:pos="142"/>
        </w:tabs>
        <w:spacing w:before="156" w:after="0" w:line="278" w:lineRule="auto"/>
        <w:ind w:left="23" w:right="393" w:firstLine="0"/>
        <w:jc w:val="left"/>
        <w:rPr>
          <w:sz w:val="24"/>
        </w:rPr>
      </w:pPr>
      <w:r>
        <w:rPr>
          <w:sz w:val="24"/>
        </w:rPr>
        <w:t>Model</w:t>
      </w:r>
      <w:r>
        <w:rPr>
          <w:spacing w:val="-4"/>
          <w:sz w:val="24"/>
        </w:rPr>
        <w:t xml:space="preserve"> </w:t>
      </w:r>
      <w:r>
        <w:rPr>
          <w:sz w:val="24"/>
        </w:rPr>
        <w:t>(blood_cell.h5):</w:t>
      </w:r>
      <w:r>
        <w:rPr>
          <w:spacing w:val="-7"/>
          <w:sz w:val="24"/>
        </w:rPr>
        <w:t xml:space="preserve"> </w:t>
      </w:r>
      <w:r>
        <w:rPr>
          <w:sz w:val="24"/>
        </w:rPr>
        <w:t>The</w:t>
      </w:r>
      <w:r>
        <w:rPr>
          <w:spacing w:val="-5"/>
          <w:sz w:val="24"/>
        </w:rPr>
        <w:t xml:space="preserve"> </w:t>
      </w:r>
      <w:r>
        <w:rPr>
          <w:sz w:val="24"/>
        </w:rPr>
        <w:t>pre-trained</w:t>
      </w:r>
      <w:r>
        <w:rPr>
          <w:spacing w:val="-3"/>
          <w:sz w:val="24"/>
        </w:rPr>
        <w:t xml:space="preserve"> </w:t>
      </w:r>
      <w:r>
        <w:rPr>
          <w:sz w:val="24"/>
        </w:rPr>
        <w:t>and</w:t>
      </w:r>
      <w:r>
        <w:rPr>
          <w:spacing w:val="-7"/>
          <w:sz w:val="24"/>
        </w:rPr>
        <w:t xml:space="preserve"> </w:t>
      </w:r>
      <w:r>
        <w:rPr>
          <w:sz w:val="24"/>
        </w:rPr>
        <w:t>fine-tuned</w:t>
      </w:r>
      <w:r>
        <w:rPr>
          <w:spacing w:val="-7"/>
          <w:sz w:val="24"/>
        </w:rPr>
        <w:t xml:space="preserve"> </w:t>
      </w:r>
      <w:r>
        <w:rPr>
          <w:sz w:val="24"/>
        </w:rPr>
        <w:t>MobileNetV2</w:t>
      </w:r>
      <w:r>
        <w:rPr>
          <w:spacing w:val="-7"/>
          <w:sz w:val="24"/>
        </w:rPr>
        <w:t xml:space="preserve"> </w:t>
      </w:r>
      <w:r>
        <w:rPr>
          <w:sz w:val="24"/>
        </w:rPr>
        <w:t>model,</w:t>
      </w:r>
      <w:r>
        <w:rPr>
          <w:spacing w:val="-6"/>
          <w:sz w:val="24"/>
        </w:rPr>
        <w:t xml:space="preserve"> </w:t>
      </w:r>
      <w:r>
        <w:rPr>
          <w:sz w:val="24"/>
        </w:rPr>
        <w:t>loaded</w:t>
      </w:r>
      <w:r>
        <w:rPr>
          <w:spacing w:val="-6"/>
          <w:sz w:val="24"/>
        </w:rPr>
        <w:t xml:space="preserve"> </w:t>
      </w:r>
      <w:r>
        <w:rPr>
          <w:sz w:val="24"/>
        </w:rPr>
        <w:t>into the Flask application, is responsible for the core classification task.</w:t>
      </w:r>
    </w:p>
    <w:p w14:paraId="268C06A4">
      <w:pPr>
        <w:pStyle w:val="8"/>
        <w:numPr>
          <w:ilvl w:val="2"/>
          <w:numId w:val="1"/>
        </w:numPr>
        <w:tabs>
          <w:tab w:val="left" w:pos="142"/>
        </w:tabs>
        <w:spacing w:before="160" w:after="0" w:line="278" w:lineRule="auto"/>
        <w:ind w:left="23" w:right="374" w:firstLine="0"/>
        <w:jc w:val="left"/>
        <w:rPr>
          <w:sz w:val="24"/>
        </w:rPr>
      </w:pPr>
      <w:r>
        <w:rPr>
          <w:sz w:val="24"/>
        </w:rPr>
        <w:t>Database</w:t>
      </w:r>
      <w:r>
        <w:rPr>
          <w:spacing w:val="-7"/>
          <w:sz w:val="24"/>
        </w:rPr>
        <w:t xml:space="preserve"> </w:t>
      </w:r>
      <w:r>
        <w:rPr>
          <w:sz w:val="24"/>
        </w:rPr>
        <w:t>(None):</w:t>
      </w:r>
      <w:r>
        <w:rPr>
          <w:spacing w:val="-5"/>
          <w:sz w:val="24"/>
        </w:rPr>
        <w:t xml:space="preserve"> </w:t>
      </w:r>
      <w:r>
        <w:rPr>
          <w:sz w:val="24"/>
        </w:rPr>
        <w:t>For</w:t>
      </w:r>
      <w:r>
        <w:rPr>
          <w:spacing w:val="-5"/>
          <w:sz w:val="24"/>
        </w:rPr>
        <w:t xml:space="preserve"> </w:t>
      </w:r>
      <w:r>
        <w:rPr>
          <w:sz w:val="24"/>
        </w:rPr>
        <w:t>this</w:t>
      </w:r>
      <w:r>
        <w:rPr>
          <w:spacing w:val="-5"/>
          <w:sz w:val="24"/>
        </w:rPr>
        <w:t xml:space="preserve"> </w:t>
      </w:r>
      <w:r>
        <w:rPr>
          <w:sz w:val="24"/>
        </w:rPr>
        <w:t>project,</w:t>
      </w:r>
      <w:r>
        <w:rPr>
          <w:spacing w:val="-5"/>
          <w:sz w:val="24"/>
        </w:rPr>
        <w:t xml:space="preserve"> </w:t>
      </w:r>
      <w:r>
        <w:rPr>
          <w:sz w:val="24"/>
        </w:rPr>
        <w:t>no</w:t>
      </w:r>
      <w:r>
        <w:rPr>
          <w:spacing w:val="-7"/>
          <w:sz w:val="24"/>
        </w:rPr>
        <w:t xml:space="preserve"> </w:t>
      </w:r>
      <w:r>
        <w:rPr>
          <w:sz w:val="24"/>
        </w:rPr>
        <w:t>persistent</w:t>
      </w:r>
      <w:r>
        <w:rPr>
          <w:spacing w:val="-5"/>
          <w:sz w:val="24"/>
        </w:rPr>
        <w:t xml:space="preserve"> </w:t>
      </w:r>
      <w:r>
        <w:rPr>
          <w:sz w:val="24"/>
        </w:rPr>
        <w:t>database</w:t>
      </w:r>
      <w:r>
        <w:rPr>
          <w:spacing w:val="-5"/>
          <w:sz w:val="24"/>
        </w:rPr>
        <w:t xml:space="preserve"> </w:t>
      </w:r>
      <w:r>
        <w:rPr>
          <w:sz w:val="24"/>
        </w:rPr>
        <w:t>is</w:t>
      </w:r>
      <w:r>
        <w:rPr>
          <w:spacing w:val="-8"/>
          <w:sz w:val="24"/>
        </w:rPr>
        <w:t xml:space="preserve"> </w:t>
      </w:r>
      <w:r>
        <w:rPr>
          <w:sz w:val="24"/>
        </w:rPr>
        <w:t>used</w:t>
      </w:r>
      <w:r>
        <w:rPr>
          <w:spacing w:val="-5"/>
          <w:sz w:val="24"/>
        </w:rPr>
        <w:t xml:space="preserve"> </w:t>
      </w:r>
      <w:r>
        <w:rPr>
          <w:sz w:val="24"/>
        </w:rPr>
        <w:t>as</w:t>
      </w:r>
      <w:r>
        <w:rPr>
          <w:spacing w:val="-7"/>
          <w:sz w:val="24"/>
        </w:rPr>
        <w:t xml:space="preserve"> </w:t>
      </w:r>
      <w:r>
        <w:rPr>
          <w:sz w:val="24"/>
        </w:rPr>
        <w:t>predictions</w:t>
      </w:r>
      <w:r>
        <w:rPr>
          <w:spacing w:val="-3"/>
          <w:sz w:val="24"/>
        </w:rPr>
        <w:t xml:space="preserve"> </w:t>
      </w:r>
      <w:r>
        <w:rPr>
          <w:sz w:val="24"/>
        </w:rPr>
        <w:t>are</w:t>
      </w:r>
      <w:r>
        <w:rPr>
          <w:spacing w:val="-7"/>
          <w:sz w:val="24"/>
        </w:rPr>
        <w:t xml:space="preserve"> </w:t>
      </w:r>
      <w:r>
        <w:rPr>
          <w:sz w:val="24"/>
        </w:rPr>
        <w:t>real- time and not stored.</w:t>
      </w:r>
    </w:p>
    <w:p w14:paraId="68BA5AFC">
      <w:pPr>
        <w:pStyle w:val="8"/>
        <w:numPr>
          <w:ilvl w:val="2"/>
          <w:numId w:val="1"/>
        </w:numPr>
        <w:tabs>
          <w:tab w:val="left" w:pos="142"/>
        </w:tabs>
        <w:spacing w:before="158" w:after="0" w:line="278" w:lineRule="auto"/>
        <w:ind w:left="23" w:right="269" w:firstLine="0"/>
        <w:jc w:val="left"/>
        <w:rPr>
          <w:sz w:val="24"/>
        </w:rPr>
      </w:pPr>
      <w:r>
        <w:rPr>
          <w:sz w:val="24"/>
        </w:rPr>
        <w:t>Output:</w:t>
      </w:r>
      <w:r>
        <w:rPr>
          <w:spacing w:val="-6"/>
          <w:sz w:val="24"/>
        </w:rPr>
        <w:t xml:space="preserve"> </w:t>
      </w:r>
      <w:r>
        <w:rPr>
          <w:sz w:val="24"/>
        </w:rPr>
        <w:t>The</w:t>
      </w:r>
      <w:r>
        <w:rPr>
          <w:spacing w:val="-3"/>
          <w:sz w:val="24"/>
        </w:rPr>
        <w:t xml:space="preserve"> </w:t>
      </w:r>
      <w:r>
        <w:rPr>
          <w:sz w:val="24"/>
        </w:rPr>
        <w:t>Flask</w:t>
      </w:r>
      <w:r>
        <w:rPr>
          <w:spacing w:val="-7"/>
          <w:sz w:val="24"/>
        </w:rPr>
        <w:t xml:space="preserve"> </w:t>
      </w:r>
      <w:r>
        <w:rPr>
          <w:sz w:val="24"/>
        </w:rPr>
        <w:t>application</w:t>
      </w:r>
      <w:r>
        <w:rPr>
          <w:spacing w:val="-3"/>
          <w:sz w:val="24"/>
        </w:rPr>
        <w:t xml:space="preserve"> </w:t>
      </w:r>
      <w:r>
        <w:rPr>
          <w:sz w:val="24"/>
        </w:rPr>
        <w:t>renders</w:t>
      </w:r>
      <w:r>
        <w:rPr>
          <w:spacing w:val="-6"/>
          <w:sz w:val="24"/>
        </w:rPr>
        <w:t xml:space="preserve"> </w:t>
      </w:r>
      <w:r>
        <w:rPr>
          <w:sz w:val="24"/>
        </w:rPr>
        <w:t>result.html,</w:t>
      </w:r>
      <w:r>
        <w:rPr>
          <w:spacing w:val="-6"/>
          <w:sz w:val="24"/>
        </w:rPr>
        <w:t xml:space="preserve"> </w:t>
      </w:r>
      <w:r>
        <w:rPr>
          <w:sz w:val="24"/>
        </w:rPr>
        <w:t>displaying</w:t>
      </w:r>
      <w:r>
        <w:rPr>
          <w:spacing w:val="-6"/>
          <w:sz w:val="24"/>
        </w:rPr>
        <w:t xml:space="preserve"> </w:t>
      </w:r>
      <w:r>
        <w:rPr>
          <w:sz w:val="24"/>
        </w:rPr>
        <w:t>the</w:t>
      </w:r>
      <w:r>
        <w:rPr>
          <w:spacing w:val="-7"/>
          <w:sz w:val="24"/>
        </w:rPr>
        <w:t xml:space="preserve"> </w:t>
      </w:r>
      <w:r>
        <w:rPr>
          <w:sz w:val="24"/>
        </w:rPr>
        <w:t>uploaded</w:t>
      </w:r>
      <w:r>
        <w:rPr>
          <w:spacing w:val="-3"/>
          <w:sz w:val="24"/>
        </w:rPr>
        <w:t xml:space="preserve"> </w:t>
      </w:r>
      <w:r>
        <w:rPr>
          <w:sz w:val="24"/>
        </w:rPr>
        <w:t>image</w:t>
      </w:r>
      <w:r>
        <w:rPr>
          <w:spacing w:val="-7"/>
          <w:sz w:val="24"/>
        </w:rPr>
        <w:t xml:space="preserve"> </w:t>
      </w:r>
      <w:r>
        <w:rPr>
          <w:sz w:val="24"/>
        </w:rPr>
        <w:t>and</w:t>
      </w:r>
      <w:r>
        <w:rPr>
          <w:spacing w:val="-6"/>
          <w:sz w:val="24"/>
        </w:rPr>
        <w:t xml:space="preserve"> </w:t>
      </w:r>
      <w:r>
        <w:rPr>
          <w:sz w:val="24"/>
        </w:rPr>
        <w:t>the classification result to the user.</w:t>
      </w:r>
    </w:p>
    <w:p w14:paraId="046333E7">
      <w:pPr>
        <w:pStyle w:val="8"/>
        <w:spacing w:after="0" w:line="278" w:lineRule="auto"/>
        <w:jc w:val="left"/>
        <w:rPr>
          <w:sz w:val="24"/>
        </w:rPr>
        <w:sectPr>
          <w:pgSz w:w="11910" w:h="16840"/>
          <w:pgMar w:top="1380" w:right="1417" w:bottom="280" w:left="1417" w:header="720" w:footer="720" w:gutter="0"/>
          <w:cols w:space="720" w:num="1"/>
        </w:sectPr>
      </w:pPr>
    </w:p>
    <w:p w14:paraId="6E8B2CF8">
      <w:pPr>
        <w:pStyle w:val="2"/>
        <w:numPr>
          <w:ilvl w:val="0"/>
          <w:numId w:val="1"/>
        </w:numPr>
        <w:tabs>
          <w:tab w:val="left" w:pos="266"/>
        </w:tabs>
        <w:spacing w:before="41" w:after="0" w:line="240" w:lineRule="auto"/>
        <w:ind w:left="266" w:right="0" w:hanging="243"/>
        <w:jc w:val="left"/>
      </w:pPr>
      <w:r>
        <w:t>PROJECT</w:t>
      </w:r>
      <w:r>
        <w:rPr>
          <w:spacing w:val="-3"/>
        </w:rPr>
        <w:t xml:space="preserve"> </w:t>
      </w:r>
      <w:r>
        <w:t>PLANNING</w:t>
      </w:r>
      <w:r>
        <w:rPr>
          <w:spacing w:val="-5"/>
        </w:rPr>
        <w:t xml:space="preserve"> </w:t>
      </w:r>
      <w:r>
        <w:t>&amp;</w:t>
      </w:r>
      <w:r>
        <w:rPr>
          <w:spacing w:val="-8"/>
        </w:rPr>
        <w:t xml:space="preserve"> </w:t>
      </w:r>
      <w:r>
        <w:rPr>
          <w:spacing w:val="-2"/>
        </w:rPr>
        <w:t>SCHEDULING</w:t>
      </w:r>
    </w:p>
    <w:p w14:paraId="4B8A4DC4">
      <w:pPr>
        <w:pStyle w:val="3"/>
        <w:numPr>
          <w:ilvl w:val="1"/>
          <w:numId w:val="1"/>
        </w:numPr>
        <w:tabs>
          <w:tab w:val="left" w:pos="387"/>
        </w:tabs>
        <w:spacing w:before="206" w:after="0" w:line="240" w:lineRule="auto"/>
        <w:ind w:left="387" w:right="0" w:hanging="364"/>
        <w:jc w:val="left"/>
      </w:pPr>
      <w:r>
        <w:t>Project</w:t>
      </w:r>
      <w:r>
        <w:rPr>
          <w:spacing w:val="-7"/>
        </w:rPr>
        <w:t xml:space="preserve"> </w:t>
      </w:r>
      <w:r>
        <w:rPr>
          <w:spacing w:val="-2"/>
        </w:rPr>
        <w:t>Planning</w:t>
      </w:r>
    </w:p>
    <w:p w14:paraId="025C6825">
      <w:pPr>
        <w:pStyle w:val="8"/>
        <w:numPr>
          <w:ilvl w:val="0"/>
          <w:numId w:val="3"/>
        </w:numPr>
        <w:tabs>
          <w:tab w:val="left" w:pos="205"/>
        </w:tabs>
        <w:spacing w:before="206" w:after="0" w:line="240" w:lineRule="auto"/>
        <w:ind w:left="205" w:right="0" w:hanging="182"/>
        <w:jc w:val="left"/>
        <w:rPr>
          <w:sz w:val="24"/>
        </w:rPr>
      </w:pPr>
      <w:r>
        <w:rPr>
          <w:sz w:val="24"/>
        </w:rPr>
        <w:t>Phase</w:t>
      </w:r>
      <w:r>
        <w:rPr>
          <w:spacing w:val="-5"/>
          <w:sz w:val="24"/>
        </w:rPr>
        <w:t xml:space="preserve"> </w:t>
      </w:r>
      <w:r>
        <w:rPr>
          <w:sz w:val="24"/>
        </w:rPr>
        <w:t>1:</w:t>
      </w:r>
      <w:r>
        <w:rPr>
          <w:spacing w:val="-2"/>
          <w:sz w:val="24"/>
        </w:rPr>
        <w:t xml:space="preserve"> </w:t>
      </w:r>
      <w:r>
        <w:rPr>
          <w:sz w:val="24"/>
        </w:rPr>
        <w:t>Setup</w:t>
      </w:r>
      <w:r>
        <w:rPr>
          <w:spacing w:val="1"/>
          <w:sz w:val="24"/>
        </w:rPr>
        <w:t xml:space="preserve"> </w:t>
      </w:r>
      <w:r>
        <w:rPr>
          <w:sz w:val="24"/>
        </w:rPr>
        <w:t>and</w:t>
      </w:r>
      <w:r>
        <w:rPr>
          <w:spacing w:val="-3"/>
          <w:sz w:val="24"/>
        </w:rPr>
        <w:t xml:space="preserve"> </w:t>
      </w:r>
      <w:r>
        <w:rPr>
          <w:sz w:val="24"/>
        </w:rPr>
        <w:t>Data</w:t>
      </w:r>
      <w:r>
        <w:rPr>
          <w:spacing w:val="-2"/>
          <w:sz w:val="24"/>
        </w:rPr>
        <w:t xml:space="preserve"> </w:t>
      </w:r>
      <w:r>
        <w:rPr>
          <w:sz w:val="24"/>
        </w:rPr>
        <w:t>Collection</w:t>
      </w:r>
      <w:r>
        <w:rPr>
          <w:spacing w:val="-4"/>
          <w:sz w:val="24"/>
        </w:rPr>
        <w:t xml:space="preserve"> </w:t>
      </w:r>
      <w:r>
        <w:rPr>
          <w:spacing w:val="-2"/>
          <w:sz w:val="24"/>
        </w:rPr>
        <w:t>(Completed)</w:t>
      </w:r>
    </w:p>
    <w:p w14:paraId="79065CA5">
      <w:pPr>
        <w:pStyle w:val="8"/>
        <w:numPr>
          <w:ilvl w:val="1"/>
          <w:numId w:val="3"/>
        </w:numPr>
        <w:tabs>
          <w:tab w:val="left" w:pos="142"/>
        </w:tabs>
        <w:spacing w:before="206" w:after="0" w:line="240" w:lineRule="auto"/>
        <w:ind w:left="142" w:right="0" w:hanging="119"/>
        <w:jc w:val="left"/>
        <w:rPr>
          <w:sz w:val="24"/>
        </w:rPr>
      </w:pPr>
      <w:r>
        <w:rPr>
          <w:sz w:val="24"/>
        </w:rPr>
        <w:t>Set</w:t>
      </w:r>
      <w:r>
        <w:rPr>
          <w:spacing w:val="-3"/>
          <w:sz w:val="24"/>
        </w:rPr>
        <w:t xml:space="preserve"> </w:t>
      </w:r>
      <w:r>
        <w:rPr>
          <w:sz w:val="24"/>
        </w:rPr>
        <w:t>up project</w:t>
      </w:r>
      <w:r>
        <w:rPr>
          <w:spacing w:val="-5"/>
          <w:sz w:val="24"/>
        </w:rPr>
        <w:t xml:space="preserve"> </w:t>
      </w:r>
      <w:r>
        <w:rPr>
          <w:sz w:val="24"/>
        </w:rPr>
        <w:t>structure</w:t>
      </w:r>
      <w:r>
        <w:rPr>
          <w:spacing w:val="-4"/>
          <w:sz w:val="24"/>
        </w:rPr>
        <w:t xml:space="preserve"> </w:t>
      </w:r>
      <w:r>
        <w:rPr>
          <w:sz w:val="24"/>
        </w:rPr>
        <w:t>and</w:t>
      </w:r>
      <w:r>
        <w:rPr>
          <w:spacing w:val="-4"/>
          <w:sz w:val="24"/>
        </w:rPr>
        <w:t xml:space="preserve"> </w:t>
      </w:r>
      <w:r>
        <w:rPr>
          <w:spacing w:val="-2"/>
          <w:sz w:val="24"/>
        </w:rPr>
        <w:t>environment.</w:t>
      </w:r>
    </w:p>
    <w:p w14:paraId="3AA2A7B4">
      <w:pPr>
        <w:pStyle w:val="8"/>
        <w:numPr>
          <w:ilvl w:val="1"/>
          <w:numId w:val="3"/>
        </w:numPr>
        <w:tabs>
          <w:tab w:val="left" w:pos="142"/>
        </w:tabs>
        <w:spacing w:before="207" w:after="0" w:line="240" w:lineRule="auto"/>
        <w:ind w:left="142" w:right="0" w:hanging="119"/>
        <w:jc w:val="left"/>
        <w:rPr>
          <w:sz w:val="24"/>
        </w:rPr>
      </w:pPr>
      <w:r>
        <w:rPr>
          <w:sz w:val="24"/>
        </w:rPr>
        <w:t>Download</w:t>
      </w:r>
      <w:r>
        <w:rPr>
          <w:spacing w:val="-5"/>
          <w:sz w:val="24"/>
        </w:rPr>
        <w:t xml:space="preserve"> </w:t>
      </w:r>
      <w:r>
        <w:rPr>
          <w:sz w:val="24"/>
        </w:rPr>
        <w:t>and prepare</w:t>
      </w:r>
      <w:r>
        <w:rPr>
          <w:spacing w:val="-7"/>
          <w:sz w:val="24"/>
        </w:rPr>
        <w:t xml:space="preserve"> </w:t>
      </w:r>
      <w:r>
        <w:rPr>
          <w:sz w:val="24"/>
        </w:rPr>
        <w:t>blood</w:t>
      </w:r>
      <w:r>
        <w:rPr>
          <w:spacing w:val="-4"/>
          <w:sz w:val="24"/>
        </w:rPr>
        <w:t xml:space="preserve"> </w:t>
      </w:r>
      <w:r>
        <w:rPr>
          <w:sz w:val="24"/>
        </w:rPr>
        <w:t>cell</w:t>
      </w:r>
      <w:r>
        <w:rPr>
          <w:spacing w:val="-5"/>
          <w:sz w:val="24"/>
        </w:rPr>
        <w:t xml:space="preserve"> </w:t>
      </w:r>
      <w:r>
        <w:rPr>
          <w:sz w:val="24"/>
        </w:rPr>
        <w:t>dataset</w:t>
      </w:r>
      <w:r>
        <w:rPr>
          <w:spacing w:val="-4"/>
          <w:sz w:val="24"/>
        </w:rPr>
        <w:t xml:space="preserve"> </w:t>
      </w:r>
      <w:r>
        <w:rPr>
          <w:spacing w:val="-2"/>
          <w:sz w:val="24"/>
        </w:rPr>
        <w:t>(Kaggle).</w:t>
      </w:r>
    </w:p>
    <w:p w14:paraId="4275EDB3">
      <w:pPr>
        <w:pStyle w:val="8"/>
        <w:numPr>
          <w:ilvl w:val="0"/>
          <w:numId w:val="3"/>
        </w:numPr>
        <w:tabs>
          <w:tab w:val="left" w:pos="205"/>
        </w:tabs>
        <w:spacing w:before="206" w:after="0" w:line="240" w:lineRule="auto"/>
        <w:ind w:left="205" w:right="0" w:hanging="182"/>
        <w:jc w:val="left"/>
        <w:rPr>
          <w:sz w:val="24"/>
        </w:rPr>
      </w:pPr>
      <w:r>
        <w:rPr>
          <w:sz w:val="24"/>
        </w:rPr>
        <w:t>Phase</w:t>
      </w:r>
      <w:r>
        <w:rPr>
          <w:spacing w:val="-4"/>
          <w:sz w:val="24"/>
        </w:rPr>
        <w:t xml:space="preserve"> </w:t>
      </w:r>
      <w:r>
        <w:rPr>
          <w:sz w:val="24"/>
        </w:rPr>
        <w:t>2: Model</w:t>
      </w:r>
      <w:r>
        <w:rPr>
          <w:spacing w:val="-3"/>
          <w:sz w:val="24"/>
        </w:rPr>
        <w:t xml:space="preserve"> </w:t>
      </w:r>
      <w:r>
        <w:rPr>
          <w:sz w:val="24"/>
        </w:rPr>
        <w:t>Development</w:t>
      </w:r>
      <w:r>
        <w:rPr>
          <w:spacing w:val="-2"/>
          <w:sz w:val="24"/>
        </w:rPr>
        <w:t xml:space="preserve"> (Completed)</w:t>
      </w:r>
    </w:p>
    <w:p w14:paraId="26552ABE">
      <w:pPr>
        <w:pStyle w:val="8"/>
        <w:numPr>
          <w:ilvl w:val="1"/>
          <w:numId w:val="3"/>
        </w:numPr>
        <w:tabs>
          <w:tab w:val="left" w:pos="142"/>
        </w:tabs>
        <w:spacing w:before="206" w:after="0" w:line="240" w:lineRule="auto"/>
        <w:ind w:left="142" w:right="0" w:hanging="119"/>
        <w:jc w:val="left"/>
        <w:rPr>
          <w:sz w:val="24"/>
        </w:rPr>
      </w:pPr>
      <w:r>
        <w:rPr>
          <w:sz w:val="24"/>
        </w:rPr>
        <w:t>Build</w:t>
      </w:r>
      <w:r>
        <w:rPr>
          <w:spacing w:val="-3"/>
          <w:sz w:val="24"/>
        </w:rPr>
        <w:t xml:space="preserve"> </w:t>
      </w:r>
      <w:r>
        <w:rPr>
          <w:sz w:val="24"/>
        </w:rPr>
        <w:t>and</w:t>
      </w:r>
      <w:r>
        <w:rPr>
          <w:spacing w:val="-6"/>
          <w:sz w:val="24"/>
        </w:rPr>
        <w:t xml:space="preserve"> </w:t>
      </w:r>
      <w:r>
        <w:rPr>
          <w:sz w:val="24"/>
        </w:rPr>
        <w:t>train</w:t>
      </w:r>
      <w:r>
        <w:rPr>
          <w:spacing w:val="-5"/>
          <w:sz w:val="24"/>
        </w:rPr>
        <w:t xml:space="preserve"> </w:t>
      </w:r>
      <w:r>
        <w:rPr>
          <w:sz w:val="24"/>
        </w:rPr>
        <w:t>MobileNetV2</w:t>
      </w:r>
      <w:r>
        <w:rPr>
          <w:spacing w:val="-5"/>
          <w:sz w:val="24"/>
        </w:rPr>
        <w:t xml:space="preserve"> </w:t>
      </w:r>
      <w:r>
        <w:rPr>
          <w:sz w:val="24"/>
        </w:rPr>
        <w:t>transfer</w:t>
      </w:r>
      <w:r>
        <w:rPr>
          <w:spacing w:val="-3"/>
          <w:sz w:val="24"/>
        </w:rPr>
        <w:t xml:space="preserve"> </w:t>
      </w:r>
      <w:r>
        <w:rPr>
          <w:sz w:val="24"/>
        </w:rPr>
        <w:t>learning</w:t>
      </w:r>
      <w:r>
        <w:rPr>
          <w:spacing w:val="-4"/>
          <w:sz w:val="24"/>
        </w:rPr>
        <w:t xml:space="preserve"> </w:t>
      </w:r>
      <w:r>
        <w:rPr>
          <w:spacing w:val="-2"/>
          <w:sz w:val="24"/>
        </w:rPr>
        <w:t>model.</w:t>
      </w:r>
    </w:p>
    <w:p w14:paraId="3531ABFD">
      <w:pPr>
        <w:pStyle w:val="8"/>
        <w:numPr>
          <w:ilvl w:val="1"/>
          <w:numId w:val="3"/>
        </w:numPr>
        <w:tabs>
          <w:tab w:val="left" w:pos="142"/>
        </w:tabs>
        <w:spacing w:before="206" w:after="0" w:line="240" w:lineRule="auto"/>
        <w:ind w:left="142" w:right="0" w:hanging="119"/>
        <w:jc w:val="left"/>
        <w:rPr>
          <w:sz w:val="24"/>
        </w:rPr>
      </w:pPr>
      <w:r>
        <w:rPr>
          <w:sz w:val="24"/>
        </w:rPr>
        <w:t>Evaluate</w:t>
      </w:r>
      <w:r>
        <w:rPr>
          <w:spacing w:val="-8"/>
          <w:sz w:val="24"/>
        </w:rPr>
        <w:t xml:space="preserve"> </w:t>
      </w:r>
      <w:r>
        <w:rPr>
          <w:sz w:val="24"/>
        </w:rPr>
        <w:t>model</w:t>
      </w:r>
      <w:r>
        <w:rPr>
          <w:spacing w:val="-8"/>
          <w:sz w:val="24"/>
        </w:rPr>
        <w:t xml:space="preserve"> </w:t>
      </w:r>
      <w:r>
        <w:rPr>
          <w:spacing w:val="-2"/>
          <w:sz w:val="24"/>
        </w:rPr>
        <w:t>performance.</w:t>
      </w:r>
    </w:p>
    <w:p w14:paraId="156EA184">
      <w:pPr>
        <w:pStyle w:val="8"/>
        <w:numPr>
          <w:ilvl w:val="0"/>
          <w:numId w:val="3"/>
        </w:numPr>
        <w:tabs>
          <w:tab w:val="left" w:pos="205"/>
        </w:tabs>
        <w:spacing w:before="209" w:after="0" w:line="240" w:lineRule="auto"/>
        <w:ind w:left="205" w:right="0" w:hanging="182"/>
        <w:jc w:val="left"/>
        <w:rPr>
          <w:sz w:val="24"/>
        </w:rPr>
      </w:pPr>
      <w:r>
        <w:rPr>
          <w:sz w:val="24"/>
        </w:rPr>
        <w:t>Phase</w:t>
      </w:r>
      <w:r>
        <w:rPr>
          <w:spacing w:val="-7"/>
          <w:sz w:val="24"/>
        </w:rPr>
        <w:t xml:space="preserve"> </w:t>
      </w:r>
      <w:r>
        <w:rPr>
          <w:sz w:val="24"/>
        </w:rPr>
        <w:t>3:</w:t>
      </w:r>
      <w:r>
        <w:rPr>
          <w:spacing w:val="-5"/>
          <w:sz w:val="24"/>
        </w:rPr>
        <w:t xml:space="preserve"> </w:t>
      </w:r>
      <w:r>
        <w:rPr>
          <w:sz w:val="24"/>
        </w:rPr>
        <w:t>Web</w:t>
      </w:r>
      <w:r>
        <w:rPr>
          <w:spacing w:val="-4"/>
          <w:sz w:val="24"/>
        </w:rPr>
        <w:t xml:space="preserve"> </w:t>
      </w:r>
      <w:r>
        <w:rPr>
          <w:sz w:val="24"/>
        </w:rPr>
        <w:t>Application</w:t>
      </w:r>
      <w:r>
        <w:rPr>
          <w:spacing w:val="-5"/>
          <w:sz w:val="24"/>
        </w:rPr>
        <w:t xml:space="preserve"> </w:t>
      </w:r>
      <w:r>
        <w:rPr>
          <w:sz w:val="24"/>
        </w:rPr>
        <w:t>Development</w:t>
      </w:r>
      <w:r>
        <w:rPr>
          <w:spacing w:val="-6"/>
          <w:sz w:val="24"/>
        </w:rPr>
        <w:t xml:space="preserve"> </w:t>
      </w:r>
      <w:r>
        <w:rPr>
          <w:spacing w:val="-2"/>
          <w:sz w:val="24"/>
        </w:rPr>
        <w:t>(Completed)</w:t>
      </w:r>
    </w:p>
    <w:p w14:paraId="05915B0A">
      <w:pPr>
        <w:pStyle w:val="8"/>
        <w:numPr>
          <w:ilvl w:val="1"/>
          <w:numId w:val="3"/>
        </w:numPr>
        <w:tabs>
          <w:tab w:val="left" w:pos="142"/>
        </w:tabs>
        <w:spacing w:before="206" w:after="0" w:line="240" w:lineRule="auto"/>
        <w:ind w:left="142" w:right="0" w:hanging="119"/>
        <w:jc w:val="left"/>
        <w:rPr>
          <w:sz w:val="24"/>
        </w:rPr>
      </w:pPr>
      <w:r>
        <w:rPr>
          <w:sz w:val="24"/>
        </w:rPr>
        <w:t>Create</w:t>
      </w:r>
      <w:r>
        <w:rPr>
          <w:spacing w:val="-6"/>
          <w:sz w:val="24"/>
        </w:rPr>
        <w:t xml:space="preserve"> </w:t>
      </w:r>
      <w:r>
        <w:rPr>
          <w:sz w:val="24"/>
        </w:rPr>
        <w:t>HTML</w:t>
      </w:r>
      <w:r>
        <w:rPr>
          <w:spacing w:val="-7"/>
          <w:sz w:val="24"/>
        </w:rPr>
        <w:t xml:space="preserve"> </w:t>
      </w:r>
      <w:r>
        <w:rPr>
          <w:sz w:val="24"/>
        </w:rPr>
        <w:t>templates</w:t>
      </w:r>
      <w:r>
        <w:rPr>
          <w:spacing w:val="-8"/>
          <w:sz w:val="24"/>
        </w:rPr>
        <w:t xml:space="preserve"> </w:t>
      </w:r>
      <w:r>
        <w:rPr>
          <w:sz w:val="24"/>
        </w:rPr>
        <w:t>(home.html,</w:t>
      </w:r>
      <w:r>
        <w:rPr>
          <w:spacing w:val="-6"/>
          <w:sz w:val="24"/>
        </w:rPr>
        <w:t xml:space="preserve"> </w:t>
      </w:r>
      <w:r>
        <w:rPr>
          <w:spacing w:val="-2"/>
          <w:sz w:val="24"/>
        </w:rPr>
        <w:t>result.html).</w:t>
      </w:r>
    </w:p>
    <w:p w14:paraId="6A853BF5">
      <w:pPr>
        <w:pStyle w:val="8"/>
        <w:numPr>
          <w:ilvl w:val="1"/>
          <w:numId w:val="3"/>
        </w:numPr>
        <w:tabs>
          <w:tab w:val="left" w:pos="142"/>
        </w:tabs>
        <w:spacing w:before="206" w:after="0" w:line="240" w:lineRule="auto"/>
        <w:ind w:left="142" w:right="0" w:hanging="119"/>
        <w:jc w:val="left"/>
        <w:rPr>
          <w:sz w:val="24"/>
        </w:rPr>
      </w:pPr>
      <w:r>
        <w:rPr>
          <w:sz w:val="24"/>
        </w:rPr>
        <w:t>Build</w:t>
      </w:r>
      <w:r>
        <w:rPr>
          <w:spacing w:val="-2"/>
          <w:sz w:val="24"/>
        </w:rPr>
        <w:t xml:space="preserve"> </w:t>
      </w:r>
      <w:r>
        <w:rPr>
          <w:sz w:val="24"/>
        </w:rPr>
        <w:t>Flask</w:t>
      </w:r>
      <w:r>
        <w:rPr>
          <w:spacing w:val="-7"/>
          <w:sz w:val="24"/>
        </w:rPr>
        <w:t xml:space="preserve"> </w:t>
      </w:r>
      <w:r>
        <w:rPr>
          <w:sz w:val="24"/>
        </w:rPr>
        <w:t>application</w:t>
      </w:r>
      <w:r>
        <w:rPr>
          <w:spacing w:val="-7"/>
          <w:sz w:val="24"/>
        </w:rPr>
        <w:t xml:space="preserve"> </w:t>
      </w:r>
      <w:r>
        <w:rPr>
          <w:sz w:val="24"/>
        </w:rPr>
        <w:t>backend</w:t>
      </w:r>
      <w:r>
        <w:rPr>
          <w:spacing w:val="-6"/>
          <w:sz w:val="24"/>
        </w:rPr>
        <w:t xml:space="preserve"> </w:t>
      </w:r>
      <w:r>
        <w:rPr>
          <w:spacing w:val="-2"/>
          <w:sz w:val="24"/>
        </w:rPr>
        <w:t>(app.py).</w:t>
      </w:r>
    </w:p>
    <w:p w14:paraId="4D18F24B">
      <w:pPr>
        <w:pStyle w:val="8"/>
        <w:numPr>
          <w:ilvl w:val="0"/>
          <w:numId w:val="3"/>
        </w:numPr>
        <w:tabs>
          <w:tab w:val="left" w:pos="205"/>
        </w:tabs>
        <w:spacing w:before="207" w:after="0" w:line="240" w:lineRule="auto"/>
        <w:ind w:left="205" w:right="0" w:hanging="182"/>
        <w:jc w:val="left"/>
        <w:rPr>
          <w:sz w:val="24"/>
        </w:rPr>
      </w:pPr>
      <w:r>
        <w:rPr>
          <w:sz w:val="24"/>
        </w:rPr>
        <w:t>Phase</w:t>
      </w:r>
      <w:r>
        <w:rPr>
          <w:spacing w:val="-8"/>
          <w:sz w:val="24"/>
        </w:rPr>
        <w:t xml:space="preserve"> </w:t>
      </w:r>
      <w:r>
        <w:rPr>
          <w:sz w:val="24"/>
        </w:rPr>
        <w:t>4:</w:t>
      </w:r>
      <w:r>
        <w:rPr>
          <w:spacing w:val="-8"/>
          <w:sz w:val="24"/>
        </w:rPr>
        <w:t xml:space="preserve"> </w:t>
      </w:r>
      <w:r>
        <w:rPr>
          <w:sz w:val="24"/>
        </w:rPr>
        <w:t>Testing</w:t>
      </w:r>
      <w:r>
        <w:rPr>
          <w:spacing w:val="-6"/>
          <w:sz w:val="24"/>
        </w:rPr>
        <w:t xml:space="preserve"> </w:t>
      </w:r>
      <w:r>
        <w:rPr>
          <w:sz w:val="24"/>
        </w:rPr>
        <w:t>and</w:t>
      </w:r>
      <w:r>
        <w:rPr>
          <w:spacing w:val="-7"/>
          <w:sz w:val="24"/>
        </w:rPr>
        <w:t xml:space="preserve"> </w:t>
      </w:r>
      <w:r>
        <w:rPr>
          <w:sz w:val="24"/>
        </w:rPr>
        <w:t>Deployment</w:t>
      </w:r>
      <w:r>
        <w:rPr>
          <w:spacing w:val="-6"/>
          <w:sz w:val="24"/>
        </w:rPr>
        <w:t xml:space="preserve"> </w:t>
      </w:r>
      <w:r>
        <w:rPr>
          <w:spacing w:val="-2"/>
          <w:sz w:val="24"/>
        </w:rPr>
        <w:t>(Completed)</w:t>
      </w:r>
    </w:p>
    <w:p w14:paraId="34A40C48">
      <w:pPr>
        <w:pStyle w:val="8"/>
        <w:numPr>
          <w:ilvl w:val="1"/>
          <w:numId w:val="3"/>
        </w:numPr>
        <w:tabs>
          <w:tab w:val="left" w:pos="142"/>
        </w:tabs>
        <w:spacing w:before="206" w:after="0" w:line="240" w:lineRule="auto"/>
        <w:ind w:left="142" w:right="0" w:hanging="119"/>
        <w:jc w:val="left"/>
        <w:rPr>
          <w:sz w:val="24"/>
        </w:rPr>
      </w:pPr>
      <w:r>
        <w:rPr>
          <w:sz w:val="24"/>
        </w:rPr>
        <w:t>Test</w:t>
      </w:r>
      <w:r>
        <w:rPr>
          <w:spacing w:val="-10"/>
          <w:sz w:val="24"/>
        </w:rPr>
        <w:t xml:space="preserve"> </w:t>
      </w:r>
      <w:r>
        <w:rPr>
          <w:sz w:val="24"/>
        </w:rPr>
        <w:t>the</w:t>
      </w:r>
      <w:r>
        <w:rPr>
          <w:spacing w:val="-9"/>
          <w:sz w:val="24"/>
        </w:rPr>
        <w:t xml:space="preserve"> </w:t>
      </w:r>
      <w:r>
        <w:rPr>
          <w:sz w:val="24"/>
        </w:rPr>
        <w:t>web</w:t>
      </w:r>
      <w:r>
        <w:rPr>
          <w:spacing w:val="-11"/>
          <w:sz w:val="24"/>
        </w:rPr>
        <w:t xml:space="preserve"> </w:t>
      </w:r>
      <w:r>
        <w:rPr>
          <w:sz w:val="24"/>
        </w:rPr>
        <w:t>application</w:t>
      </w:r>
      <w:r>
        <w:rPr>
          <w:spacing w:val="-9"/>
          <w:sz w:val="24"/>
        </w:rPr>
        <w:t xml:space="preserve"> </w:t>
      </w:r>
      <w:r>
        <w:rPr>
          <w:spacing w:val="-2"/>
          <w:sz w:val="24"/>
        </w:rPr>
        <w:t>locally.</w:t>
      </w:r>
    </w:p>
    <w:p w14:paraId="6B72C2A9">
      <w:pPr>
        <w:pStyle w:val="8"/>
        <w:numPr>
          <w:ilvl w:val="1"/>
          <w:numId w:val="3"/>
        </w:numPr>
        <w:tabs>
          <w:tab w:val="left" w:pos="142"/>
        </w:tabs>
        <w:spacing w:before="206" w:after="0" w:line="240" w:lineRule="auto"/>
        <w:ind w:left="142" w:right="0" w:hanging="119"/>
        <w:jc w:val="left"/>
        <w:rPr>
          <w:sz w:val="24"/>
        </w:rPr>
      </w:pPr>
      <w:r>
        <w:rPr>
          <w:sz w:val="24"/>
        </w:rPr>
        <w:t>Prepare</w:t>
      </w:r>
      <w:r>
        <w:rPr>
          <w:spacing w:val="-9"/>
          <w:sz w:val="24"/>
        </w:rPr>
        <w:t xml:space="preserve"> </w:t>
      </w:r>
      <w:r>
        <w:rPr>
          <w:sz w:val="24"/>
        </w:rPr>
        <w:t>for</w:t>
      </w:r>
      <w:r>
        <w:rPr>
          <w:spacing w:val="-6"/>
          <w:sz w:val="24"/>
        </w:rPr>
        <w:t xml:space="preserve"> </w:t>
      </w:r>
      <w:r>
        <w:rPr>
          <w:sz w:val="24"/>
        </w:rPr>
        <w:t>deployment</w:t>
      </w:r>
      <w:r>
        <w:rPr>
          <w:spacing w:val="-7"/>
          <w:sz w:val="24"/>
        </w:rPr>
        <w:t xml:space="preserve"> </w:t>
      </w:r>
      <w:r>
        <w:rPr>
          <w:sz w:val="24"/>
        </w:rPr>
        <w:t>(e.g.,</w:t>
      </w:r>
      <w:r>
        <w:rPr>
          <w:spacing w:val="-5"/>
          <w:sz w:val="24"/>
        </w:rPr>
        <w:t xml:space="preserve"> </w:t>
      </w:r>
      <w:r>
        <w:rPr>
          <w:sz w:val="24"/>
        </w:rPr>
        <w:t>requirements.txt,</w:t>
      </w:r>
      <w:r>
        <w:rPr>
          <w:spacing w:val="-7"/>
          <w:sz w:val="24"/>
        </w:rPr>
        <w:t xml:space="preserve"> </w:t>
      </w:r>
      <w:r>
        <w:rPr>
          <w:sz w:val="24"/>
        </w:rPr>
        <w:t>gunicorn</w:t>
      </w:r>
      <w:r>
        <w:rPr>
          <w:spacing w:val="-6"/>
          <w:sz w:val="24"/>
        </w:rPr>
        <w:t xml:space="preserve"> </w:t>
      </w:r>
      <w:r>
        <w:rPr>
          <w:spacing w:val="-2"/>
          <w:sz w:val="24"/>
        </w:rPr>
        <w:t>setup).</w:t>
      </w:r>
    </w:p>
    <w:p w14:paraId="7A4724AE">
      <w:pPr>
        <w:pStyle w:val="8"/>
        <w:numPr>
          <w:ilvl w:val="1"/>
          <w:numId w:val="3"/>
        </w:numPr>
        <w:tabs>
          <w:tab w:val="left" w:pos="142"/>
        </w:tabs>
        <w:spacing w:before="206" w:after="0" w:line="240" w:lineRule="auto"/>
        <w:ind w:left="142" w:right="0" w:hanging="119"/>
        <w:jc w:val="left"/>
        <w:rPr>
          <w:sz w:val="24"/>
        </w:rPr>
      </w:pPr>
      <w:r>
        <w:rPr>
          <w:sz w:val="24"/>
        </w:rPr>
        <w:t>Deploy</w:t>
      </w:r>
      <w:r>
        <w:rPr>
          <w:spacing w:val="-3"/>
          <w:sz w:val="24"/>
        </w:rPr>
        <w:t xml:space="preserve"> </w:t>
      </w:r>
      <w:r>
        <w:rPr>
          <w:sz w:val="24"/>
        </w:rPr>
        <w:t>to</w:t>
      </w:r>
      <w:r>
        <w:rPr>
          <w:spacing w:val="-5"/>
          <w:sz w:val="24"/>
        </w:rPr>
        <w:t xml:space="preserve"> </w:t>
      </w:r>
      <w:r>
        <w:rPr>
          <w:sz w:val="24"/>
        </w:rPr>
        <w:t>a free</w:t>
      </w:r>
      <w:r>
        <w:rPr>
          <w:spacing w:val="-1"/>
          <w:sz w:val="24"/>
        </w:rPr>
        <w:t xml:space="preserve"> </w:t>
      </w:r>
      <w:r>
        <w:rPr>
          <w:sz w:val="24"/>
        </w:rPr>
        <w:t>hosting</w:t>
      </w:r>
      <w:r>
        <w:rPr>
          <w:spacing w:val="-4"/>
          <w:sz w:val="24"/>
        </w:rPr>
        <w:t xml:space="preserve"> </w:t>
      </w:r>
      <w:r>
        <w:rPr>
          <w:sz w:val="24"/>
        </w:rPr>
        <w:t>service</w:t>
      </w:r>
      <w:r>
        <w:rPr>
          <w:spacing w:val="-1"/>
          <w:sz w:val="24"/>
        </w:rPr>
        <w:t xml:space="preserve"> </w:t>
      </w:r>
      <w:r>
        <w:rPr>
          <w:sz w:val="24"/>
        </w:rPr>
        <w:t xml:space="preserve">(e.g., </w:t>
      </w:r>
      <w:r>
        <w:rPr>
          <w:spacing w:val="-2"/>
          <w:sz w:val="24"/>
        </w:rPr>
        <w:t>Render.com).</w:t>
      </w:r>
    </w:p>
    <w:p w14:paraId="501ED234">
      <w:pPr>
        <w:pStyle w:val="8"/>
        <w:numPr>
          <w:ilvl w:val="0"/>
          <w:numId w:val="3"/>
        </w:numPr>
        <w:tabs>
          <w:tab w:val="left" w:pos="205"/>
        </w:tabs>
        <w:spacing w:before="207" w:after="0" w:line="240" w:lineRule="auto"/>
        <w:ind w:left="205" w:right="0" w:hanging="182"/>
        <w:jc w:val="left"/>
        <w:rPr>
          <w:sz w:val="24"/>
        </w:rPr>
      </w:pPr>
      <w:r>
        <w:rPr>
          <w:sz w:val="24"/>
        </w:rPr>
        <w:t>Phase</w:t>
      </w:r>
      <w:r>
        <w:rPr>
          <w:spacing w:val="-6"/>
          <w:sz w:val="24"/>
        </w:rPr>
        <w:t xml:space="preserve"> </w:t>
      </w:r>
      <w:r>
        <w:rPr>
          <w:sz w:val="24"/>
        </w:rPr>
        <w:t>5:</w:t>
      </w:r>
      <w:r>
        <w:rPr>
          <w:spacing w:val="-6"/>
          <w:sz w:val="24"/>
        </w:rPr>
        <w:t xml:space="preserve"> </w:t>
      </w:r>
      <w:r>
        <w:rPr>
          <w:sz w:val="24"/>
        </w:rPr>
        <w:t>Documentation</w:t>
      </w:r>
      <w:r>
        <w:rPr>
          <w:spacing w:val="-4"/>
          <w:sz w:val="24"/>
        </w:rPr>
        <w:t xml:space="preserve"> </w:t>
      </w:r>
      <w:r>
        <w:rPr>
          <w:sz w:val="24"/>
        </w:rPr>
        <w:t>and</w:t>
      </w:r>
      <w:r>
        <w:rPr>
          <w:spacing w:val="-6"/>
          <w:sz w:val="24"/>
        </w:rPr>
        <w:t xml:space="preserve"> </w:t>
      </w:r>
      <w:r>
        <w:rPr>
          <w:sz w:val="24"/>
        </w:rPr>
        <w:t>Reporting</w:t>
      </w:r>
      <w:r>
        <w:rPr>
          <w:spacing w:val="-4"/>
          <w:sz w:val="24"/>
        </w:rPr>
        <w:t xml:space="preserve"> </w:t>
      </w:r>
      <w:r>
        <w:rPr>
          <w:spacing w:val="-2"/>
          <w:sz w:val="24"/>
        </w:rPr>
        <w:t>(Current)</w:t>
      </w:r>
    </w:p>
    <w:p w14:paraId="47E300CE">
      <w:pPr>
        <w:pStyle w:val="8"/>
        <w:numPr>
          <w:ilvl w:val="1"/>
          <w:numId w:val="3"/>
        </w:numPr>
        <w:tabs>
          <w:tab w:val="left" w:pos="142"/>
        </w:tabs>
        <w:spacing w:before="206" w:after="0" w:line="240" w:lineRule="auto"/>
        <w:ind w:left="142" w:right="0" w:hanging="119"/>
        <w:jc w:val="left"/>
        <w:rPr>
          <w:sz w:val="24"/>
        </w:rPr>
      </w:pPr>
      <w:r>
        <w:rPr>
          <w:sz w:val="24"/>
        </w:rPr>
        <w:t>Generate</w:t>
      </w:r>
      <w:r>
        <w:rPr>
          <w:spacing w:val="-8"/>
          <w:sz w:val="24"/>
        </w:rPr>
        <w:t xml:space="preserve"> </w:t>
      </w:r>
      <w:r>
        <w:rPr>
          <w:sz w:val="24"/>
        </w:rPr>
        <w:t>comprehensive</w:t>
      </w:r>
      <w:r>
        <w:rPr>
          <w:spacing w:val="-8"/>
          <w:sz w:val="24"/>
        </w:rPr>
        <w:t xml:space="preserve"> </w:t>
      </w:r>
      <w:r>
        <w:rPr>
          <w:sz w:val="24"/>
        </w:rPr>
        <w:t>project</w:t>
      </w:r>
      <w:r>
        <w:rPr>
          <w:spacing w:val="-9"/>
          <w:sz w:val="24"/>
        </w:rPr>
        <w:t xml:space="preserve"> </w:t>
      </w:r>
      <w:r>
        <w:rPr>
          <w:spacing w:val="-2"/>
          <w:sz w:val="24"/>
        </w:rPr>
        <w:t>report.</w:t>
      </w:r>
    </w:p>
    <w:p w14:paraId="0F63A02B">
      <w:pPr>
        <w:pStyle w:val="8"/>
        <w:numPr>
          <w:ilvl w:val="1"/>
          <w:numId w:val="3"/>
        </w:numPr>
        <w:tabs>
          <w:tab w:val="left" w:pos="142"/>
        </w:tabs>
        <w:spacing w:before="206" w:after="0" w:line="240" w:lineRule="auto"/>
        <w:ind w:left="142" w:right="0" w:hanging="119"/>
        <w:jc w:val="left"/>
        <w:rPr>
          <w:sz w:val="24"/>
        </w:rPr>
      </w:pPr>
      <w:r>
        <w:rPr>
          <w:sz w:val="24"/>
        </w:rPr>
        <w:t>Create</w:t>
      </w:r>
      <w:r>
        <w:rPr>
          <w:spacing w:val="-8"/>
          <w:sz w:val="24"/>
        </w:rPr>
        <w:t xml:space="preserve"> </w:t>
      </w:r>
      <w:r>
        <w:rPr>
          <w:sz w:val="24"/>
        </w:rPr>
        <w:t>README.md</w:t>
      </w:r>
      <w:r>
        <w:rPr>
          <w:spacing w:val="-7"/>
          <w:sz w:val="24"/>
        </w:rPr>
        <w:t xml:space="preserve"> </w:t>
      </w:r>
      <w:r>
        <w:rPr>
          <w:spacing w:val="-4"/>
          <w:sz w:val="24"/>
        </w:rPr>
        <w:t>file.</w:t>
      </w:r>
    </w:p>
    <w:p w14:paraId="3488509F">
      <w:pPr>
        <w:pStyle w:val="2"/>
        <w:numPr>
          <w:ilvl w:val="0"/>
          <w:numId w:val="1"/>
        </w:numPr>
        <w:tabs>
          <w:tab w:val="left" w:pos="266"/>
        </w:tabs>
        <w:spacing w:before="206" w:after="0" w:line="240" w:lineRule="auto"/>
        <w:ind w:left="266" w:right="0" w:hanging="243"/>
        <w:jc w:val="left"/>
      </w:pPr>
      <w:r>
        <w:t>FUNCTIONAL</w:t>
      </w:r>
      <w:r>
        <w:rPr>
          <w:spacing w:val="-5"/>
        </w:rPr>
        <w:t xml:space="preserve"> </w:t>
      </w:r>
      <w:r>
        <w:t>AND</w:t>
      </w:r>
      <w:r>
        <w:rPr>
          <w:spacing w:val="-3"/>
        </w:rPr>
        <w:t xml:space="preserve"> </w:t>
      </w:r>
      <w:r>
        <w:t xml:space="preserve">PERFORMANCE </w:t>
      </w:r>
      <w:r>
        <w:rPr>
          <w:spacing w:val="-2"/>
        </w:rPr>
        <w:t>TESTING</w:t>
      </w:r>
    </w:p>
    <w:p w14:paraId="1790A212">
      <w:pPr>
        <w:pStyle w:val="3"/>
        <w:numPr>
          <w:ilvl w:val="1"/>
          <w:numId w:val="1"/>
        </w:numPr>
        <w:tabs>
          <w:tab w:val="left" w:pos="385"/>
        </w:tabs>
        <w:spacing w:before="207" w:after="0" w:line="240" w:lineRule="auto"/>
        <w:ind w:left="385" w:right="0" w:hanging="362"/>
        <w:jc w:val="left"/>
      </w:pPr>
      <w:r>
        <w:t>Performance</w:t>
      </w:r>
      <w:r>
        <w:rPr>
          <w:spacing w:val="-8"/>
        </w:rPr>
        <w:t xml:space="preserve"> </w:t>
      </w:r>
      <w:r>
        <w:rPr>
          <w:spacing w:val="-2"/>
        </w:rPr>
        <w:t>Testing</w:t>
      </w:r>
    </w:p>
    <w:p w14:paraId="072D5C54">
      <w:pPr>
        <w:pStyle w:val="8"/>
        <w:numPr>
          <w:ilvl w:val="2"/>
          <w:numId w:val="1"/>
        </w:numPr>
        <w:tabs>
          <w:tab w:val="left" w:pos="142"/>
        </w:tabs>
        <w:spacing w:before="206" w:after="0" w:line="278" w:lineRule="auto"/>
        <w:ind w:left="23" w:right="81" w:firstLine="0"/>
        <w:jc w:val="left"/>
        <w:rPr>
          <w:sz w:val="24"/>
        </w:rPr>
      </w:pPr>
      <w:r>
        <w:rPr>
          <w:sz w:val="24"/>
        </w:rPr>
        <w:t>Classification</w:t>
      </w:r>
      <w:r>
        <w:rPr>
          <w:spacing w:val="-3"/>
          <w:sz w:val="24"/>
        </w:rPr>
        <w:t xml:space="preserve"> </w:t>
      </w:r>
      <w:r>
        <w:rPr>
          <w:sz w:val="24"/>
        </w:rPr>
        <w:t>Speed:</w:t>
      </w:r>
      <w:r>
        <w:rPr>
          <w:spacing w:val="-3"/>
          <w:sz w:val="24"/>
        </w:rPr>
        <w:t xml:space="preserve"> </w:t>
      </w:r>
      <w:r>
        <w:rPr>
          <w:sz w:val="24"/>
        </w:rPr>
        <w:t>The</w:t>
      </w:r>
      <w:r>
        <w:rPr>
          <w:spacing w:val="-8"/>
          <w:sz w:val="24"/>
        </w:rPr>
        <w:t xml:space="preserve"> </w:t>
      </w:r>
      <w:r>
        <w:rPr>
          <w:sz w:val="24"/>
        </w:rPr>
        <w:t>model</w:t>
      </w:r>
      <w:r>
        <w:rPr>
          <w:spacing w:val="-8"/>
          <w:sz w:val="24"/>
        </w:rPr>
        <w:t xml:space="preserve"> </w:t>
      </w:r>
      <w:r>
        <w:rPr>
          <w:sz w:val="24"/>
        </w:rPr>
        <w:t>provides</w:t>
      </w:r>
      <w:r>
        <w:rPr>
          <w:spacing w:val="-6"/>
          <w:sz w:val="24"/>
        </w:rPr>
        <w:t xml:space="preserve"> </w:t>
      </w:r>
      <w:r>
        <w:rPr>
          <w:sz w:val="24"/>
        </w:rPr>
        <w:t>predictions</w:t>
      </w:r>
      <w:r>
        <w:rPr>
          <w:spacing w:val="-4"/>
          <w:sz w:val="24"/>
        </w:rPr>
        <w:t xml:space="preserve"> </w:t>
      </w:r>
      <w:r>
        <w:rPr>
          <w:sz w:val="24"/>
        </w:rPr>
        <w:t>within</w:t>
      </w:r>
      <w:r>
        <w:rPr>
          <w:spacing w:val="-8"/>
          <w:sz w:val="24"/>
        </w:rPr>
        <w:t xml:space="preserve"> </w:t>
      </w:r>
      <w:r>
        <w:rPr>
          <w:sz w:val="24"/>
        </w:rPr>
        <w:t>seconds,</w:t>
      </w:r>
      <w:r>
        <w:rPr>
          <w:spacing w:val="-6"/>
          <w:sz w:val="24"/>
        </w:rPr>
        <w:t xml:space="preserve"> </w:t>
      </w:r>
      <w:r>
        <w:rPr>
          <w:sz w:val="24"/>
        </w:rPr>
        <w:t>ensuring</w:t>
      </w:r>
      <w:r>
        <w:rPr>
          <w:spacing w:val="-8"/>
          <w:sz w:val="24"/>
        </w:rPr>
        <w:t xml:space="preserve"> </w:t>
      </w:r>
      <w:r>
        <w:rPr>
          <w:sz w:val="24"/>
        </w:rPr>
        <w:t>a</w:t>
      </w:r>
      <w:r>
        <w:rPr>
          <w:spacing w:val="-6"/>
          <w:sz w:val="24"/>
        </w:rPr>
        <w:t xml:space="preserve"> </w:t>
      </w:r>
      <w:r>
        <w:rPr>
          <w:sz w:val="24"/>
        </w:rPr>
        <w:t>responsive user experience.</w:t>
      </w:r>
    </w:p>
    <w:p w14:paraId="2A777AC9">
      <w:pPr>
        <w:pStyle w:val="8"/>
        <w:numPr>
          <w:ilvl w:val="2"/>
          <w:numId w:val="1"/>
        </w:numPr>
        <w:tabs>
          <w:tab w:val="left" w:pos="142"/>
        </w:tabs>
        <w:spacing w:before="160" w:after="0" w:line="278" w:lineRule="auto"/>
        <w:ind w:left="23" w:right="319" w:firstLine="0"/>
        <w:jc w:val="left"/>
        <w:rPr>
          <w:sz w:val="24"/>
        </w:rPr>
      </w:pPr>
      <w:r>
        <w:rPr>
          <w:sz w:val="24"/>
        </w:rPr>
        <w:t>Accuracy:</w:t>
      </w:r>
      <w:r>
        <w:rPr>
          <w:spacing w:val="-7"/>
          <w:sz w:val="24"/>
        </w:rPr>
        <w:t xml:space="preserve"> </w:t>
      </w:r>
      <w:r>
        <w:rPr>
          <w:sz w:val="24"/>
        </w:rPr>
        <w:t>Achieved</w:t>
      </w:r>
      <w:r>
        <w:rPr>
          <w:spacing w:val="-7"/>
          <w:sz w:val="24"/>
        </w:rPr>
        <w:t xml:space="preserve"> </w:t>
      </w:r>
      <w:r>
        <w:rPr>
          <w:sz w:val="24"/>
        </w:rPr>
        <w:t>a</w:t>
      </w:r>
      <w:r>
        <w:rPr>
          <w:spacing w:val="-5"/>
          <w:sz w:val="24"/>
        </w:rPr>
        <w:t xml:space="preserve"> </w:t>
      </w:r>
      <w:r>
        <w:rPr>
          <w:sz w:val="24"/>
        </w:rPr>
        <w:t>validation</w:t>
      </w:r>
      <w:r>
        <w:rPr>
          <w:spacing w:val="-7"/>
          <w:sz w:val="24"/>
        </w:rPr>
        <w:t xml:space="preserve"> </w:t>
      </w:r>
      <w:r>
        <w:rPr>
          <w:sz w:val="24"/>
        </w:rPr>
        <w:t>accuracy</w:t>
      </w:r>
      <w:r>
        <w:rPr>
          <w:spacing w:val="-7"/>
          <w:sz w:val="24"/>
        </w:rPr>
        <w:t xml:space="preserve"> </w:t>
      </w:r>
      <w:r>
        <w:rPr>
          <w:sz w:val="24"/>
        </w:rPr>
        <w:t>of</w:t>
      </w:r>
      <w:r>
        <w:rPr>
          <w:spacing w:val="-5"/>
          <w:sz w:val="24"/>
        </w:rPr>
        <w:t xml:space="preserve"> </w:t>
      </w:r>
      <w:r>
        <w:rPr>
          <w:sz w:val="24"/>
        </w:rPr>
        <w:t>approximately</w:t>
      </w:r>
      <w:r>
        <w:rPr>
          <w:spacing w:val="-9"/>
          <w:sz w:val="24"/>
        </w:rPr>
        <w:t xml:space="preserve"> </w:t>
      </w:r>
      <w:r>
        <w:rPr>
          <w:sz w:val="24"/>
        </w:rPr>
        <w:t>85.3%</w:t>
      </w:r>
      <w:r>
        <w:rPr>
          <w:spacing w:val="-7"/>
          <w:sz w:val="24"/>
        </w:rPr>
        <w:t xml:space="preserve"> </w:t>
      </w:r>
      <w:r>
        <w:rPr>
          <w:sz w:val="24"/>
        </w:rPr>
        <w:t>on</w:t>
      </w:r>
      <w:r>
        <w:rPr>
          <w:spacing w:val="-7"/>
          <w:sz w:val="24"/>
        </w:rPr>
        <w:t xml:space="preserve"> </w:t>
      </w:r>
      <w:r>
        <w:rPr>
          <w:sz w:val="24"/>
        </w:rPr>
        <w:t>the</w:t>
      </w:r>
      <w:r>
        <w:rPr>
          <w:spacing w:val="-7"/>
          <w:sz w:val="24"/>
        </w:rPr>
        <w:t xml:space="preserve"> </w:t>
      </w:r>
      <w:r>
        <w:rPr>
          <w:sz w:val="24"/>
        </w:rPr>
        <w:t>unseen</w:t>
      </w:r>
      <w:r>
        <w:rPr>
          <w:spacing w:val="-7"/>
          <w:sz w:val="24"/>
        </w:rPr>
        <w:t xml:space="preserve"> </w:t>
      </w:r>
      <w:r>
        <w:rPr>
          <w:sz w:val="24"/>
        </w:rPr>
        <w:t>dataset, demonstrating robust performance.</w:t>
      </w:r>
    </w:p>
    <w:p w14:paraId="72C8DCEF">
      <w:pPr>
        <w:pStyle w:val="3"/>
        <w:numPr>
          <w:ilvl w:val="1"/>
          <w:numId w:val="1"/>
        </w:numPr>
        <w:tabs>
          <w:tab w:val="left" w:pos="387"/>
        </w:tabs>
        <w:spacing w:before="158" w:after="0" w:line="240" w:lineRule="auto"/>
        <w:ind w:left="387" w:right="0" w:hanging="364"/>
        <w:jc w:val="left"/>
      </w:pPr>
      <w:r>
        <w:t>Functional</w:t>
      </w:r>
      <w:r>
        <w:rPr>
          <w:spacing w:val="-7"/>
        </w:rPr>
        <w:t xml:space="preserve"> </w:t>
      </w:r>
      <w:r>
        <w:rPr>
          <w:spacing w:val="-2"/>
        </w:rPr>
        <w:t>Testing</w:t>
      </w:r>
    </w:p>
    <w:p w14:paraId="17F18525">
      <w:pPr>
        <w:pStyle w:val="8"/>
        <w:numPr>
          <w:ilvl w:val="2"/>
          <w:numId w:val="1"/>
        </w:numPr>
        <w:tabs>
          <w:tab w:val="left" w:pos="142"/>
        </w:tabs>
        <w:spacing w:before="206" w:after="0" w:line="278" w:lineRule="auto"/>
        <w:ind w:left="23" w:right="195" w:firstLine="0"/>
        <w:jc w:val="left"/>
        <w:rPr>
          <w:sz w:val="24"/>
        </w:rPr>
      </w:pPr>
      <w:r>
        <w:rPr>
          <w:sz w:val="24"/>
        </w:rPr>
        <w:t>Image</w:t>
      </w:r>
      <w:r>
        <w:rPr>
          <w:spacing w:val="-5"/>
          <w:sz w:val="24"/>
        </w:rPr>
        <w:t xml:space="preserve"> </w:t>
      </w:r>
      <w:r>
        <w:rPr>
          <w:sz w:val="24"/>
        </w:rPr>
        <w:t>Upload:</w:t>
      </w:r>
      <w:r>
        <w:rPr>
          <w:spacing w:val="-7"/>
          <w:sz w:val="24"/>
        </w:rPr>
        <w:t xml:space="preserve"> </w:t>
      </w:r>
      <w:r>
        <w:rPr>
          <w:sz w:val="24"/>
        </w:rPr>
        <w:t>Verified</w:t>
      </w:r>
      <w:r>
        <w:rPr>
          <w:spacing w:val="-7"/>
          <w:sz w:val="24"/>
        </w:rPr>
        <w:t xml:space="preserve"> </w:t>
      </w:r>
      <w:r>
        <w:rPr>
          <w:sz w:val="24"/>
        </w:rPr>
        <w:t>that</w:t>
      </w:r>
      <w:r>
        <w:rPr>
          <w:spacing w:val="-5"/>
          <w:sz w:val="24"/>
        </w:rPr>
        <w:t xml:space="preserve"> </w:t>
      </w:r>
      <w:r>
        <w:rPr>
          <w:sz w:val="24"/>
        </w:rPr>
        <w:t>the</w:t>
      </w:r>
      <w:r>
        <w:rPr>
          <w:spacing w:val="-5"/>
          <w:sz w:val="24"/>
        </w:rPr>
        <w:t xml:space="preserve"> </w:t>
      </w:r>
      <w:r>
        <w:rPr>
          <w:sz w:val="24"/>
        </w:rPr>
        <w:t>web</w:t>
      </w:r>
      <w:r>
        <w:rPr>
          <w:spacing w:val="-5"/>
          <w:sz w:val="24"/>
        </w:rPr>
        <w:t xml:space="preserve"> </w:t>
      </w:r>
      <w:r>
        <w:rPr>
          <w:sz w:val="24"/>
        </w:rPr>
        <w:t>application</w:t>
      </w:r>
      <w:r>
        <w:rPr>
          <w:spacing w:val="-7"/>
          <w:sz w:val="24"/>
        </w:rPr>
        <w:t xml:space="preserve"> </w:t>
      </w:r>
      <w:r>
        <w:rPr>
          <w:sz w:val="24"/>
        </w:rPr>
        <w:t>successfully</w:t>
      </w:r>
      <w:r>
        <w:rPr>
          <w:spacing w:val="-7"/>
          <w:sz w:val="24"/>
        </w:rPr>
        <w:t xml:space="preserve"> </w:t>
      </w:r>
      <w:r>
        <w:rPr>
          <w:sz w:val="24"/>
        </w:rPr>
        <w:t>accepts</w:t>
      </w:r>
      <w:r>
        <w:rPr>
          <w:spacing w:val="-5"/>
          <w:sz w:val="24"/>
        </w:rPr>
        <w:t xml:space="preserve"> </w:t>
      </w:r>
      <w:r>
        <w:rPr>
          <w:sz w:val="24"/>
        </w:rPr>
        <w:t>and</w:t>
      </w:r>
      <w:r>
        <w:rPr>
          <w:spacing w:val="-8"/>
          <w:sz w:val="24"/>
        </w:rPr>
        <w:t xml:space="preserve"> </w:t>
      </w:r>
      <w:r>
        <w:rPr>
          <w:sz w:val="24"/>
        </w:rPr>
        <w:t>processes</w:t>
      </w:r>
      <w:r>
        <w:rPr>
          <w:spacing w:val="-5"/>
          <w:sz w:val="24"/>
        </w:rPr>
        <w:t xml:space="preserve"> </w:t>
      </w:r>
      <w:r>
        <w:rPr>
          <w:sz w:val="24"/>
        </w:rPr>
        <w:t xml:space="preserve">image </w:t>
      </w:r>
      <w:r>
        <w:rPr>
          <w:spacing w:val="-2"/>
          <w:sz w:val="24"/>
        </w:rPr>
        <w:t>uploads.</w:t>
      </w:r>
    </w:p>
    <w:p w14:paraId="3EEB7046">
      <w:pPr>
        <w:pStyle w:val="8"/>
        <w:numPr>
          <w:ilvl w:val="2"/>
          <w:numId w:val="1"/>
        </w:numPr>
        <w:tabs>
          <w:tab w:val="left" w:pos="142"/>
        </w:tabs>
        <w:spacing w:before="161" w:after="0" w:line="278" w:lineRule="auto"/>
        <w:ind w:left="23" w:right="789" w:firstLine="0"/>
        <w:jc w:val="left"/>
        <w:rPr>
          <w:sz w:val="24"/>
        </w:rPr>
      </w:pPr>
      <w:r>
        <w:rPr>
          <w:sz w:val="24"/>
        </w:rPr>
        <w:t>Prediction</w:t>
      </w:r>
      <w:r>
        <w:rPr>
          <w:spacing w:val="-12"/>
          <w:sz w:val="24"/>
        </w:rPr>
        <w:t xml:space="preserve"> </w:t>
      </w:r>
      <w:r>
        <w:rPr>
          <w:sz w:val="24"/>
        </w:rPr>
        <w:t>Accuracy:</w:t>
      </w:r>
      <w:r>
        <w:rPr>
          <w:spacing w:val="-10"/>
          <w:sz w:val="24"/>
        </w:rPr>
        <w:t xml:space="preserve"> </w:t>
      </w:r>
      <w:r>
        <w:rPr>
          <w:sz w:val="24"/>
        </w:rPr>
        <w:t>Tested</w:t>
      </w:r>
      <w:r>
        <w:rPr>
          <w:spacing w:val="-10"/>
          <w:sz w:val="24"/>
        </w:rPr>
        <w:t xml:space="preserve"> </w:t>
      </w:r>
      <w:r>
        <w:rPr>
          <w:sz w:val="24"/>
        </w:rPr>
        <w:t>with</w:t>
      </w:r>
      <w:r>
        <w:rPr>
          <w:spacing w:val="-12"/>
          <w:sz w:val="24"/>
        </w:rPr>
        <w:t xml:space="preserve"> </w:t>
      </w:r>
      <w:r>
        <w:rPr>
          <w:sz w:val="24"/>
        </w:rPr>
        <w:t>various</w:t>
      </w:r>
      <w:r>
        <w:rPr>
          <w:spacing w:val="-12"/>
          <w:sz w:val="24"/>
        </w:rPr>
        <w:t xml:space="preserve"> </w:t>
      </w:r>
      <w:r>
        <w:rPr>
          <w:sz w:val="24"/>
        </w:rPr>
        <w:t>blood</w:t>
      </w:r>
      <w:r>
        <w:rPr>
          <w:spacing w:val="-10"/>
          <w:sz w:val="24"/>
        </w:rPr>
        <w:t xml:space="preserve"> </w:t>
      </w:r>
      <w:r>
        <w:rPr>
          <w:sz w:val="24"/>
        </w:rPr>
        <w:t>cell</w:t>
      </w:r>
      <w:r>
        <w:rPr>
          <w:spacing w:val="-8"/>
          <w:sz w:val="24"/>
        </w:rPr>
        <w:t xml:space="preserve"> </w:t>
      </w:r>
      <w:r>
        <w:rPr>
          <w:sz w:val="24"/>
        </w:rPr>
        <w:t>images</w:t>
      </w:r>
      <w:r>
        <w:rPr>
          <w:spacing w:val="-10"/>
          <w:sz w:val="24"/>
        </w:rPr>
        <w:t xml:space="preserve"> </w:t>
      </w:r>
      <w:r>
        <w:rPr>
          <w:sz w:val="24"/>
        </w:rPr>
        <w:t>(Eosinophil,</w:t>
      </w:r>
      <w:r>
        <w:rPr>
          <w:spacing w:val="-10"/>
          <w:sz w:val="24"/>
        </w:rPr>
        <w:t xml:space="preserve"> </w:t>
      </w:r>
      <w:r>
        <w:rPr>
          <w:sz w:val="24"/>
        </w:rPr>
        <w:t>Lymphocyte, Monocyte, Neutrophil) to confirm correct classification.</w:t>
      </w:r>
    </w:p>
    <w:p w14:paraId="2207D26D">
      <w:pPr>
        <w:pStyle w:val="8"/>
        <w:spacing w:after="0" w:line="278" w:lineRule="auto"/>
        <w:jc w:val="left"/>
        <w:rPr>
          <w:sz w:val="24"/>
        </w:rPr>
        <w:sectPr>
          <w:pgSz w:w="11910" w:h="16840"/>
          <w:pgMar w:top="1380" w:right="1417" w:bottom="280" w:left="1417" w:header="720" w:footer="720" w:gutter="0"/>
          <w:cols w:space="720" w:num="1"/>
        </w:sectPr>
      </w:pPr>
    </w:p>
    <w:p w14:paraId="0985272F">
      <w:pPr>
        <w:pStyle w:val="8"/>
        <w:numPr>
          <w:ilvl w:val="2"/>
          <w:numId w:val="1"/>
        </w:numPr>
        <w:tabs>
          <w:tab w:val="left" w:pos="142"/>
        </w:tabs>
        <w:spacing w:before="41" w:after="0" w:line="278" w:lineRule="auto"/>
        <w:ind w:left="23" w:right="87" w:firstLine="0"/>
        <w:jc w:val="left"/>
        <w:rPr>
          <w:sz w:val="24"/>
        </w:rPr>
      </w:pPr>
      <w:r>
        <w:rPr>
          <w:sz w:val="24"/>
        </w:rPr>
        <w:t>User</w:t>
      </w:r>
      <w:r>
        <w:rPr>
          <w:spacing w:val="-5"/>
          <w:sz w:val="24"/>
        </w:rPr>
        <w:t xml:space="preserve"> </w:t>
      </w:r>
      <w:r>
        <w:rPr>
          <w:sz w:val="24"/>
        </w:rPr>
        <w:t>Interface:</w:t>
      </w:r>
      <w:r>
        <w:rPr>
          <w:spacing w:val="-5"/>
          <w:sz w:val="24"/>
        </w:rPr>
        <w:t xml:space="preserve"> </w:t>
      </w:r>
      <w:r>
        <w:rPr>
          <w:sz w:val="24"/>
        </w:rPr>
        <w:t>Ensured</w:t>
      </w:r>
      <w:r>
        <w:rPr>
          <w:spacing w:val="-7"/>
          <w:sz w:val="24"/>
        </w:rPr>
        <w:t xml:space="preserve"> </w:t>
      </w:r>
      <w:r>
        <w:rPr>
          <w:sz w:val="24"/>
        </w:rPr>
        <w:t>that</w:t>
      </w:r>
      <w:r>
        <w:rPr>
          <w:spacing w:val="-5"/>
          <w:sz w:val="24"/>
        </w:rPr>
        <w:t xml:space="preserve"> </w:t>
      </w:r>
      <w:r>
        <w:rPr>
          <w:sz w:val="24"/>
        </w:rPr>
        <w:t>the</w:t>
      </w:r>
      <w:r>
        <w:rPr>
          <w:spacing w:val="-5"/>
          <w:sz w:val="24"/>
        </w:rPr>
        <w:t xml:space="preserve"> </w:t>
      </w:r>
      <w:r>
        <w:rPr>
          <w:sz w:val="24"/>
        </w:rPr>
        <w:t>home.html</w:t>
      </w:r>
      <w:r>
        <w:rPr>
          <w:spacing w:val="-5"/>
          <w:sz w:val="24"/>
        </w:rPr>
        <w:t xml:space="preserve"> </w:t>
      </w:r>
      <w:r>
        <w:rPr>
          <w:sz w:val="24"/>
        </w:rPr>
        <w:t>and</w:t>
      </w:r>
      <w:r>
        <w:rPr>
          <w:spacing w:val="-8"/>
          <w:sz w:val="24"/>
        </w:rPr>
        <w:t xml:space="preserve"> </w:t>
      </w:r>
      <w:r>
        <w:rPr>
          <w:sz w:val="24"/>
        </w:rPr>
        <w:t>result.html</w:t>
      </w:r>
      <w:r>
        <w:rPr>
          <w:spacing w:val="-5"/>
          <w:sz w:val="24"/>
        </w:rPr>
        <w:t xml:space="preserve"> </w:t>
      </w:r>
      <w:r>
        <w:rPr>
          <w:sz w:val="24"/>
        </w:rPr>
        <w:t>pages</w:t>
      </w:r>
      <w:r>
        <w:rPr>
          <w:spacing w:val="-8"/>
          <w:sz w:val="24"/>
        </w:rPr>
        <w:t xml:space="preserve"> </w:t>
      </w:r>
      <w:r>
        <w:rPr>
          <w:sz w:val="24"/>
        </w:rPr>
        <w:t>display</w:t>
      </w:r>
      <w:r>
        <w:rPr>
          <w:spacing w:val="-9"/>
          <w:sz w:val="24"/>
        </w:rPr>
        <w:t xml:space="preserve"> </w:t>
      </w:r>
      <w:r>
        <w:rPr>
          <w:sz w:val="24"/>
        </w:rPr>
        <w:t>correctly</w:t>
      </w:r>
      <w:r>
        <w:rPr>
          <w:spacing w:val="-5"/>
          <w:sz w:val="24"/>
        </w:rPr>
        <w:t xml:space="preserve"> </w:t>
      </w:r>
      <w:r>
        <w:rPr>
          <w:sz w:val="24"/>
        </w:rPr>
        <w:t>and</w:t>
      </w:r>
      <w:r>
        <w:rPr>
          <w:spacing w:val="-5"/>
          <w:sz w:val="24"/>
        </w:rPr>
        <w:t xml:space="preserve"> </w:t>
      </w:r>
      <w:r>
        <w:rPr>
          <w:sz w:val="24"/>
        </w:rPr>
        <w:t>are intuitive to use.</w:t>
      </w:r>
    </w:p>
    <w:p w14:paraId="31A6ADB4">
      <w:pPr>
        <w:pStyle w:val="8"/>
        <w:numPr>
          <w:ilvl w:val="2"/>
          <w:numId w:val="1"/>
        </w:numPr>
        <w:tabs>
          <w:tab w:val="left" w:pos="142"/>
        </w:tabs>
        <w:spacing w:before="158" w:after="0" w:line="240" w:lineRule="auto"/>
        <w:ind w:left="142" w:right="0" w:hanging="119"/>
        <w:jc w:val="left"/>
        <w:rPr>
          <w:sz w:val="24"/>
        </w:rPr>
      </w:pPr>
      <w:r>
        <w:rPr>
          <w:sz w:val="24"/>
        </w:rPr>
        <w:t>Error</w:t>
      </w:r>
      <w:r>
        <w:rPr>
          <w:spacing w:val="-4"/>
          <w:sz w:val="24"/>
        </w:rPr>
        <w:t xml:space="preserve"> </w:t>
      </w:r>
      <w:r>
        <w:rPr>
          <w:sz w:val="24"/>
        </w:rPr>
        <w:t>Handling:</w:t>
      </w:r>
      <w:r>
        <w:rPr>
          <w:spacing w:val="-6"/>
          <w:sz w:val="24"/>
        </w:rPr>
        <w:t xml:space="preserve"> </w:t>
      </w:r>
      <w:r>
        <w:rPr>
          <w:sz w:val="24"/>
        </w:rPr>
        <w:t>Checked</w:t>
      </w:r>
      <w:r>
        <w:rPr>
          <w:spacing w:val="-1"/>
          <w:sz w:val="24"/>
        </w:rPr>
        <w:t xml:space="preserve"> </w:t>
      </w:r>
      <w:r>
        <w:rPr>
          <w:sz w:val="24"/>
        </w:rPr>
        <w:t>for</w:t>
      </w:r>
      <w:r>
        <w:rPr>
          <w:spacing w:val="-3"/>
          <w:sz w:val="24"/>
        </w:rPr>
        <w:t xml:space="preserve"> </w:t>
      </w:r>
      <w:r>
        <w:rPr>
          <w:sz w:val="24"/>
        </w:rPr>
        <w:t>graceful</w:t>
      </w:r>
      <w:r>
        <w:rPr>
          <w:spacing w:val="-7"/>
          <w:sz w:val="24"/>
        </w:rPr>
        <w:t xml:space="preserve"> </w:t>
      </w:r>
      <w:r>
        <w:rPr>
          <w:sz w:val="24"/>
        </w:rPr>
        <w:t>handling</w:t>
      </w:r>
      <w:r>
        <w:rPr>
          <w:spacing w:val="-3"/>
          <w:sz w:val="24"/>
        </w:rPr>
        <w:t xml:space="preserve"> </w:t>
      </w:r>
      <w:r>
        <w:rPr>
          <w:sz w:val="24"/>
        </w:rPr>
        <w:t>of</w:t>
      </w:r>
      <w:r>
        <w:rPr>
          <w:spacing w:val="-6"/>
          <w:sz w:val="24"/>
        </w:rPr>
        <w:t xml:space="preserve"> </w:t>
      </w:r>
      <w:r>
        <w:rPr>
          <w:sz w:val="24"/>
        </w:rPr>
        <w:t>invalid</w:t>
      </w:r>
      <w:r>
        <w:rPr>
          <w:spacing w:val="-1"/>
          <w:sz w:val="24"/>
        </w:rPr>
        <w:t xml:space="preserve"> </w:t>
      </w:r>
      <w:r>
        <w:rPr>
          <w:sz w:val="24"/>
        </w:rPr>
        <w:t>file</w:t>
      </w:r>
      <w:r>
        <w:rPr>
          <w:spacing w:val="-5"/>
          <w:sz w:val="24"/>
        </w:rPr>
        <w:t xml:space="preserve"> </w:t>
      </w:r>
      <w:r>
        <w:rPr>
          <w:sz w:val="24"/>
        </w:rPr>
        <w:t>types</w:t>
      </w:r>
      <w:r>
        <w:rPr>
          <w:spacing w:val="-4"/>
          <w:sz w:val="24"/>
        </w:rPr>
        <w:t xml:space="preserve"> </w:t>
      </w:r>
      <w:r>
        <w:rPr>
          <w:sz w:val="24"/>
        </w:rPr>
        <w:t>or</w:t>
      </w:r>
      <w:r>
        <w:rPr>
          <w:spacing w:val="-6"/>
          <w:sz w:val="24"/>
        </w:rPr>
        <w:t xml:space="preserve"> </w:t>
      </w:r>
      <w:r>
        <w:rPr>
          <w:sz w:val="24"/>
        </w:rPr>
        <w:t>missing</w:t>
      </w:r>
      <w:r>
        <w:rPr>
          <w:spacing w:val="-4"/>
          <w:sz w:val="24"/>
        </w:rPr>
        <w:t xml:space="preserve"> </w:t>
      </w:r>
      <w:r>
        <w:rPr>
          <w:spacing w:val="-2"/>
          <w:sz w:val="24"/>
        </w:rPr>
        <w:t>inputs.</w:t>
      </w:r>
    </w:p>
    <w:p w14:paraId="3D731A1D">
      <w:pPr>
        <w:pStyle w:val="2"/>
        <w:numPr>
          <w:ilvl w:val="0"/>
          <w:numId w:val="1"/>
        </w:numPr>
        <w:tabs>
          <w:tab w:val="left" w:pos="266"/>
        </w:tabs>
        <w:spacing w:before="208" w:after="0" w:line="240" w:lineRule="auto"/>
        <w:ind w:left="266" w:right="0" w:hanging="243"/>
        <w:jc w:val="left"/>
      </w:pPr>
      <w:r>
        <w:rPr>
          <w:spacing w:val="-2"/>
        </w:rPr>
        <w:t>RESULTS</w:t>
      </w:r>
    </w:p>
    <w:p w14:paraId="7A54B7E0">
      <w:pPr>
        <w:pStyle w:val="3"/>
        <w:numPr>
          <w:ilvl w:val="1"/>
          <w:numId w:val="1"/>
        </w:numPr>
        <w:tabs>
          <w:tab w:val="left" w:pos="385"/>
        </w:tabs>
        <w:spacing w:before="207" w:after="0" w:line="240" w:lineRule="auto"/>
        <w:ind w:left="385" w:right="0" w:hanging="362"/>
        <w:jc w:val="left"/>
      </w:pPr>
      <w:r>
        <w:t>Output</w:t>
      </w:r>
      <w:r>
        <w:rPr>
          <w:spacing w:val="-3"/>
        </w:rPr>
        <w:t xml:space="preserve"> </w:t>
      </w:r>
      <w:r>
        <w:rPr>
          <w:spacing w:val="-2"/>
        </w:rPr>
        <w:t>Screenshots</w:t>
      </w:r>
    </w:p>
    <w:p w14:paraId="64ED45BE">
      <w:pPr>
        <w:pStyle w:val="6"/>
        <w:spacing w:line="278" w:lineRule="auto"/>
        <w:ind w:left="23"/>
      </w:pPr>
      <w:r>
        <w:t>Here</w:t>
      </w:r>
      <w:r>
        <w:rPr>
          <w:spacing w:val="-6"/>
        </w:rPr>
        <w:t xml:space="preserve"> </w:t>
      </w:r>
      <w:r>
        <w:t>are</w:t>
      </w:r>
      <w:r>
        <w:rPr>
          <w:spacing w:val="-6"/>
        </w:rPr>
        <w:t xml:space="preserve"> </w:t>
      </w:r>
      <w:r>
        <w:t>screenshots</w:t>
      </w:r>
      <w:r>
        <w:rPr>
          <w:spacing w:val="-6"/>
        </w:rPr>
        <w:t xml:space="preserve"> </w:t>
      </w:r>
      <w:r>
        <w:t>of</w:t>
      </w:r>
      <w:r>
        <w:rPr>
          <w:spacing w:val="-8"/>
        </w:rPr>
        <w:t xml:space="preserve"> </w:t>
      </w:r>
      <w:r>
        <w:t>the</w:t>
      </w:r>
      <w:r>
        <w:rPr>
          <w:spacing w:val="-6"/>
        </w:rPr>
        <w:t xml:space="preserve"> </w:t>
      </w:r>
      <w:r>
        <w:t>HematoVision</w:t>
      </w:r>
      <w:r>
        <w:rPr>
          <w:spacing w:val="-6"/>
        </w:rPr>
        <w:t xml:space="preserve"> </w:t>
      </w:r>
      <w:r>
        <w:t>web</w:t>
      </w:r>
      <w:r>
        <w:rPr>
          <w:spacing w:val="-8"/>
        </w:rPr>
        <w:t xml:space="preserve"> </w:t>
      </w:r>
      <w:r>
        <w:t>application</w:t>
      </w:r>
      <w:r>
        <w:rPr>
          <w:spacing w:val="-8"/>
        </w:rPr>
        <w:t xml:space="preserve"> </w:t>
      </w:r>
      <w:r>
        <w:t>in</w:t>
      </w:r>
      <w:r>
        <w:rPr>
          <w:spacing w:val="-8"/>
        </w:rPr>
        <w:t xml:space="preserve"> </w:t>
      </w:r>
      <w:r>
        <w:t>action,</w:t>
      </w:r>
      <w:r>
        <w:rPr>
          <w:spacing w:val="-6"/>
        </w:rPr>
        <w:t xml:space="preserve"> </w:t>
      </w:r>
      <w:r>
        <w:t>demonstrating</w:t>
      </w:r>
      <w:r>
        <w:rPr>
          <w:spacing w:val="-6"/>
        </w:rPr>
        <w:t xml:space="preserve"> </w:t>
      </w:r>
      <w:r>
        <w:t>its functionality and prediction capabilities.</w:t>
      </w:r>
    </w:p>
    <w:p w14:paraId="05C97AF5">
      <w:pPr>
        <w:pStyle w:val="3"/>
        <w:spacing w:before="158"/>
        <w:ind w:left="23" w:firstLine="0"/>
      </w:pPr>
      <w:r>
        <w:t>Eosinophil</w:t>
      </w:r>
      <w:r>
        <w:rPr>
          <w:spacing w:val="-3"/>
        </w:rPr>
        <w:t xml:space="preserve"> </w:t>
      </w:r>
      <w:r>
        <w:rPr>
          <w:spacing w:val="-2"/>
        </w:rPr>
        <w:t>Prediction</w:t>
      </w:r>
    </w:p>
    <w:p w14:paraId="5EF124B4">
      <w:pPr>
        <w:pStyle w:val="6"/>
        <w:spacing w:before="2"/>
        <w:ind w:left="0"/>
        <w:rPr>
          <w:b/>
          <w:sz w:val="15"/>
        </w:rPr>
      </w:pPr>
      <w:r>
        <w:rPr>
          <w:b/>
          <w:sz w:val="15"/>
        </w:rPr>
        <w:drawing>
          <wp:anchor distT="0" distB="0" distL="0" distR="0" simplePos="0" relativeHeight="251659264" behindDoc="1" locked="0" layoutInCell="1" allowOverlap="1">
            <wp:simplePos x="0" y="0"/>
            <wp:positionH relativeFrom="page">
              <wp:posOffset>914400</wp:posOffset>
            </wp:positionH>
            <wp:positionV relativeFrom="paragraph">
              <wp:posOffset>132715</wp:posOffset>
            </wp:positionV>
            <wp:extent cx="2350770" cy="156972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51066" cy="1569910"/>
                    </a:xfrm>
                    <a:prstGeom prst="rect">
                      <a:avLst/>
                    </a:prstGeom>
                  </pic:spPr>
                </pic:pic>
              </a:graphicData>
            </a:graphic>
          </wp:anchor>
        </w:drawing>
      </w:r>
      <w:r>
        <w:rPr>
          <w:b/>
          <w:sz w:val="15"/>
        </w:rPr>
        <w:drawing>
          <wp:anchor distT="0" distB="0" distL="0" distR="0" simplePos="0" relativeHeight="251659264" behindDoc="1" locked="0" layoutInCell="1" allowOverlap="1">
            <wp:simplePos x="0" y="0"/>
            <wp:positionH relativeFrom="page">
              <wp:posOffset>3390900</wp:posOffset>
            </wp:positionH>
            <wp:positionV relativeFrom="paragraph">
              <wp:posOffset>132715</wp:posOffset>
            </wp:positionV>
            <wp:extent cx="2985770" cy="168021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985663" cy="1680210"/>
                    </a:xfrm>
                    <a:prstGeom prst="rect">
                      <a:avLst/>
                    </a:prstGeom>
                  </pic:spPr>
                </pic:pic>
              </a:graphicData>
            </a:graphic>
          </wp:anchor>
        </w:drawing>
      </w:r>
    </w:p>
    <w:p w14:paraId="432686CE">
      <w:pPr>
        <w:pStyle w:val="6"/>
        <w:spacing w:before="8"/>
        <w:ind w:left="23"/>
      </w:pPr>
      <w:r>
        <w:t>Monocyte</w:t>
      </w:r>
      <w:r>
        <w:rPr>
          <w:spacing w:val="-2"/>
        </w:rPr>
        <w:t xml:space="preserve"> Prediction</w:t>
      </w:r>
    </w:p>
    <w:p w14:paraId="29030E61">
      <w:pPr>
        <w:pStyle w:val="6"/>
        <w:spacing w:before="1"/>
        <w:ind w:left="0"/>
        <w:rPr>
          <w:sz w:val="15"/>
        </w:rPr>
      </w:pPr>
      <w:r>
        <w:rPr>
          <w:sz w:val="15"/>
        </w:rPr>
        <w:drawing>
          <wp:anchor distT="0" distB="0" distL="0" distR="0" simplePos="0" relativeHeight="251660288" behindDoc="1" locked="0" layoutInCell="1" allowOverlap="1">
            <wp:simplePos x="0" y="0"/>
            <wp:positionH relativeFrom="page">
              <wp:posOffset>914400</wp:posOffset>
            </wp:positionH>
            <wp:positionV relativeFrom="paragraph">
              <wp:posOffset>132715</wp:posOffset>
            </wp:positionV>
            <wp:extent cx="2207260" cy="169291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207090" cy="1693068"/>
                    </a:xfrm>
                    <a:prstGeom prst="rect">
                      <a:avLst/>
                    </a:prstGeom>
                  </pic:spPr>
                </pic:pic>
              </a:graphicData>
            </a:graphic>
          </wp:anchor>
        </w:drawing>
      </w:r>
      <w:r>
        <w:rPr>
          <w:sz w:val="15"/>
        </w:rPr>
        <w:drawing>
          <wp:anchor distT="0" distB="0" distL="0" distR="0" simplePos="0" relativeHeight="251660288" behindDoc="1" locked="0" layoutInCell="1" allowOverlap="1">
            <wp:simplePos x="0" y="0"/>
            <wp:positionH relativeFrom="page">
              <wp:posOffset>3657600</wp:posOffset>
            </wp:positionH>
            <wp:positionV relativeFrom="paragraph">
              <wp:posOffset>132715</wp:posOffset>
            </wp:positionV>
            <wp:extent cx="2624455" cy="171640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624145" cy="1716119"/>
                    </a:xfrm>
                    <a:prstGeom prst="rect">
                      <a:avLst/>
                    </a:prstGeom>
                  </pic:spPr>
                </pic:pic>
              </a:graphicData>
            </a:graphic>
          </wp:anchor>
        </w:drawing>
      </w:r>
    </w:p>
    <w:p w14:paraId="3146205E">
      <w:pPr>
        <w:pStyle w:val="6"/>
        <w:spacing w:before="49"/>
        <w:ind w:left="23"/>
      </w:pPr>
      <w:r>
        <w:t>Lymphocyte</w:t>
      </w:r>
      <w:r>
        <w:rPr>
          <w:spacing w:val="-11"/>
        </w:rPr>
        <w:t xml:space="preserve"> </w:t>
      </w:r>
      <w:r>
        <w:rPr>
          <w:spacing w:val="-2"/>
        </w:rPr>
        <w:t>Prediction</w:t>
      </w:r>
    </w:p>
    <w:p w14:paraId="644179F1">
      <w:pPr>
        <w:pStyle w:val="6"/>
        <w:spacing w:before="0"/>
        <w:ind w:left="0"/>
        <w:rPr>
          <w:sz w:val="15"/>
        </w:rPr>
      </w:pPr>
      <w:r>
        <w:rPr>
          <w:sz w:val="15"/>
        </w:rPr>
        <w:drawing>
          <wp:anchor distT="0" distB="0" distL="0" distR="0" simplePos="0" relativeHeight="251661312" behindDoc="1" locked="0" layoutInCell="1" allowOverlap="1">
            <wp:simplePos x="0" y="0"/>
            <wp:positionH relativeFrom="page">
              <wp:posOffset>914400</wp:posOffset>
            </wp:positionH>
            <wp:positionV relativeFrom="paragraph">
              <wp:posOffset>131445</wp:posOffset>
            </wp:positionV>
            <wp:extent cx="2200910" cy="153098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200992" cy="1530858"/>
                    </a:xfrm>
                    <a:prstGeom prst="rect">
                      <a:avLst/>
                    </a:prstGeom>
                  </pic:spPr>
                </pic:pic>
              </a:graphicData>
            </a:graphic>
          </wp:anchor>
        </w:drawing>
      </w:r>
      <w:r>
        <w:rPr>
          <w:sz w:val="15"/>
        </w:rPr>
        <w:drawing>
          <wp:anchor distT="0" distB="0" distL="0" distR="0" simplePos="0" relativeHeight="251661312" behindDoc="1" locked="0" layoutInCell="1" allowOverlap="1">
            <wp:simplePos x="0" y="0"/>
            <wp:positionH relativeFrom="page">
              <wp:posOffset>3220085</wp:posOffset>
            </wp:positionH>
            <wp:positionV relativeFrom="paragraph">
              <wp:posOffset>267335</wp:posOffset>
            </wp:positionV>
            <wp:extent cx="3073400" cy="139954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073207" cy="1399794"/>
                    </a:xfrm>
                    <a:prstGeom prst="rect">
                      <a:avLst/>
                    </a:prstGeom>
                  </pic:spPr>
                </pic:pic>
              </a:graphicData>
            </a:graphic>
          </wp:anchor>
        </w:drawing>
      </w:r>
    </w:p>
    <w:p w14:paraId="613072DB">
      <w:pPr>
        <w:pStyle w:val="6"/>
        <w:spacing w:after="0"/>
        <w:rPr>
          <w:sz w:val="15"/>
        </w:rPr>
        <w:sectPr>
          <w:pgSz w:w="11910" w:h="16840"/>
          <w:pgMar w:top="1380" w:right="1417" w:bottom="280" w:left="1417" w:header="720" w:footer="720" w:gutter="0"/>
          <w:cols w:space="720" w:num="1"/>
        </w:sectPr>
      </w:pPr>
    </w:p>
    <w:p w14:paraId="6F0DDFC8">
      <w:pPr>
        <w:pStyle w:val="6"/>
        <w:spacing w:before="41"/>
        <w:ind w:left="23"/>
      </w:pPr>
      <w:r>
        <w:t>Neutrophil</w:t>
      </w:r>
      <w:r>
        <w:rPr>
          <w:spacing w:val="-4"/>
        </w:rPr>
        <w:t xml:space="preserve"> </w:t>
      </w:r>
      <w:r>
        <w:rPr>
          <w:spacing w:val="-2"/>
        </w:rPr>
        <w:t>Prediction</w:t>
      </w:r>
    </w:p>
    <w:p w14:paraId="65B899DC">
      <w:pPr>
        <w:pStyle w:val="6"/>
        <w:spacing w:before="2"/>
        <w:ind w:left="0"/>
        <w:rPr>
          <w:sz w:val="15"/>
        </w:rPr>
      </w:pPr>
      <w:r>
        <w:rPr>
          <w:sz w:val="15"/>
        </w:rPr>
        <w:drawing>
          <wp:anchor distT="0" distB="0" distL="0" distR="0" simplePos="0" relativeHeight="251662336" behindDoc="1" locked="0" layoutInCell="1" allowOverlap="1">
            <wp:simplePos x="0" y="0"/>
            <wp:positionH relativeFrom="page">
              <wp:posOffset>914400</wp:posOffset>
            </wp:positionH>
            <wp:positionV relativeFrom="paragraph">
              <wp:posOffset>386080</wp:posOffset>
            </wp:positionV>
            <wp:extent cx="2347595" cy="133223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347521" cy="1332166"/>
                    </a:xfrm>
                    <a:prstGeom prst="rect">
                      <a:avLst/>
                    </a:prstGeom>
                  </pic:spPr>
                </pic:pic>
              </a:graphicData>
            </a:graphic>
          </wp:anchor>
        </w:drawing>
      </w:r>
      <w:r>
        <w:rPr>
          <w:sz w:val="15"/>
        </w:rPr>
        <w:drawing>
          <wp:anchor distT="0" distB="0" distL="0" distR="0" simplePos="0" relativeHeight="251662336" behindDoc="1" locked="0" layoutInCell="1" allowOverlap="1">
            <wp:simplePos x="0" y="0"/>
            <wp:positionH relativeFrom="page">
              <wp:posOffset>3526155</wp:posOffset>
            </wp:positionH>
            <wp:positionV relativeFrom="paragraph">
              <wp:posOffset>132715</wp:posOffset>
            </wp:positionV>
            <wp:extent cx="2801620" cy="161480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2801687" cy="1614582"/>
                    </a:xfrm>
                    <a:prstGeom prst="rect">
                      <a:avLst/>
                    </a:prstGeom>
                  </pic:spPr>
                </pic:pic>
              </a:graphicData>
            </a:graphic>
          </wp:anchor>
        </w:drawing>
      </w:r>
    </w:p>
    <w:p w14:paraId="6767A73D">
      <w:pPr>
        <w:pStyle w:val="6"/>
        <w:spacing w:before="0"/>
        <w:ind w:left="0"/>
      </w:pPr>
    </w:p>
    <w:p w14:paraId="7E4939BB">
      <w:pPr>
        <w:pStyle w:val="6"/>
        <w:spacing w:before="24"/>
        <w:ind w:left="0"/>
      </w:pPr>
    </w:p>
    <w:p w14:paraId="3525FF92">
      <w:pPr>
        <w:pStyle w:val="8"/>
        <w:numPr>
          <w:ilvl w:val="0"/>
          <w:numId w:val="1"/>
        </w:numPr>
        <w:tabs>
          <w:tab w:val="left" w:pos="259"/>
        </w:tabs>
        <w:spacing w:before="0" w:after="0" w:line="240" w:lineRule="auto"/>
        <w:ind w:left="259" w:right="0" w:hanging="236"/>
        <w:jc w:val="left"/>
        <w:rPr>
          <w:sz w:val="24"/>
        </w:rPr>
      </w:pPr>
      <w:r>
        <w:rPr>
          <w:spacing w:val="-2"/>
          <w:sz w:val="24"/>
        </w:rPr>
        <w:t>ADVANTAGES</w:t>
      </w:r>
      <w:r>
        <w:rPr>
          <w:spacing w:val="-8"/>
          <w:sz w:val="24"/>
        </w:rPr>
        <w:t xml:space="preserve"> </w:t>
      </w:r>
      <w:r>
        <w:rPr>
          <w:spacing w:val="-2"/>
          <w:sz w:val="24"/>
        </w:rPr>
        <w:t>&amp;</w:t>
      </w:r>
      <w:r>
        <w:rPr>
          <w:spacing w:val="-8"/>
          <w:sz w:val="24"/>
        </w:rPr>
        <w:t xml:space="preserve"> </w:t>
      </w:r>
      <w:r>
        <w:rPr>
          <w:spacing w:val="-2"/>
          <w:sz w:val="24"/>
        </w:rPr>
        <w:t>DISADVANTAGES</w:t>
      </w:r>
    </w:p>
    <w:p w14:paraId="58761696">
      <w:pPr>
        <w:pStyle w:val="3"/>
        <w:ind w:left="23" w:firstLine="0"/>
      </w:pPr>
      <w:r>
        <w:rPr>
          <w:spacing w:val="-2"/>
        </w:rPr>
        <w:t>Advantages:</w:t>
      </w:r>
    </w:p>
    <w:p w14:paraId="4F903A1A">
      <w:pPr>
        <w:pStyle w:val="8"/>
        <w:numPr>
          <w:ilvl w:val="0"/>
          <w:numId w:val="4"/>
        </w:numPr>
        <w:tabs>
          <w:tab w:val="left" w:pos="142"/>
        </w:tabs>
        <w:spacing w:before="207" w:after="0" w:line="278" w:lineRule="auto"/>
        <w:ind w:left="23" w:right="87" w:firstLine="0"/>
        <w:jc w:val="left"/>
        <w:rPr>
          <w:sz w:val="24"/>
        </w:rPr>
      </w:pPr>
      <w:r>
        <w:rPr>
          <w:sz w:val="24"/>
        </w:rPr>
        <w:t>Accuracy and Efficiency: Leveraging transfer learning with MobileNetV2 allows for high accuracy</w:t>
      </w:r>
      <w:r>
        <w:rPr>
          <w:spacing w:val="-5"/>
          <w:sz w:val="24"/>
        </w:rPr>
        <w:t xml:space="preserve"> </w:t>
      </w:r>
      <w:r>
        <w:rPr>
          <w:sz w:val="24"/>
        </w:rPr>
        <w:t>in</w:t>
      </w:r>
      <w:r>
        <w:rPr>
          <w:spacing w:val="-5"/>
          <w:sz w:val="24"/>
        </w:rPr>
        <w:t xml:space="preserve"> </w:t>
      </w:r>
      <w:r>
        <w:rPr>
          <w:sz w:val="24"/>
        </w:rPr>
        <w:t>blood</w:t>
      </w:r>
      <w:r>
        <w:rPr>
          <w:spacing w:val="-7"/>
          <w:sz w:val="24"/>
        </w:rPr>
        <w:t xml:space="preserve"> </w:t>
      </w:r>
      <w:r>
        <w:rPr>
          <w:sz w:val="24"/>
        </w:rPr>
        <w:t>cell</w:t>
      </w:r>
      <w:r>
        <w:rPr>
          <w:spacing w:val="-5"/>
          <w:sz w:val="24"/>
        </w:rPr>
        <w:t xml:space="preserve"> </w:t>
      </w:r>
      <w:r>
        <w:rPr>
          <w:sz w:val="24"/>
        </w:rPr>
        <w:t>classification,</w:t>
      </w:r>
      <w:r>
        <w:rPr>
          <w:spacing w:val="-3"/>
          <w:sz w:val="24"/>
        </w:rPr>
        <w:t xml:space="preserve"> </w:t>
      </w:r>
      <w:r>
        <w:rPr>
          <w:sz w:val="24"/>
        </w:rPr>
        <w:t>significantly</w:t>
      </w:r>
      <w:r>
        <w:rPr>
          <w:spacing w:val="-5"/>
          <w:sz w:val="24"/>
        </w:rPr>
        <w:t xml:space="preserve"> </w:t>
      </w:r>
      <w:r>
        <w:rPr>
          <w:sz w:val="24"/>
        </w:rPr>
        <w:t>reducing</w:t>
      </w:r>
      <w:r>
        <w:rPr>
          <w:spacing w:val="-5"/>
          <w:sz w:val="24"/>
        </w:rPr>
        <w:t xml:space="preserve"> </w:t>
      </w:r>
      <w:r>
        <w:rPr>
          <w:sz w:val="24"/>
        </w:rPr>
        <w:t>manual</w:t>
      </w:r>
      <w:r>
        <w:rPr>
          <w:spacing w:val="-7"/>
          <w:sz w:val="24"/>
        </w:rPr>
        <w:t xml:space="preserve"> </w:t>
      </w:r>
      <w:r>
        <w:rPr>
          <w:sz w:val="24"/>
        </w:rPr>
        <w:t>workload</w:t>
      </w:r>
      <w:r>
        <w:rPr>
          <w:spacing w:val="-5"/>
          <w:sz w:val="24"/>
        </w:rPr>
        <w:t xml:space="preserve"> </w:t>
      </w:r>
      <w:r>
        <w:rPr>
          <w:sz w:val="24"/>
        </w:rPr>
        <w:t>and</w:t>
      </w:r>
      <w:r>
        <w:rPr>
          <w:spacing w:val="-5"/>
          <w:sz w:val="24"/>
        </w:rPr>
        <w:t xml:space="preserve"> </w:t>
      </w:r>
      <w:r>
        <w:rPr>
          <w:sz w:val="24"/>
        </w:rPr>
        <w:t>speeding</w:t>
      </w:r>
      <w:r>
        <w:rPr>
          <w:spacing w:val="-5"/>
          <w:sz w:val="24"/>
        </w:rPr>
        <w:t xml:space="preserve"> </w:t>
      </w:r>
      <w:r>
        <w:rPr>
          <w:sz w:val="24"/>
        </w:rPr>
        <w:t>up diagnostic processes.</w:t>
      </w:r>
    </w:p>
    <w:p w14:paraId="2ECEA8EB">
      <w:pPr>
        <w:pStyle w:val="8"/>
        <w:numPr>
          <w:ilvl w:val="0"/>
          <w:numId w:val="4"/>
        </w:numPr>
        <w:tabs>
          <w:tab w:val="left" w:pos="142"/>
        </w:tabs>
        <w:spacing w:before="159" w:after="0" w:line="278" w:lineRule="auto"/>
        <w:ind w:left="23" w:right="432" w:firstLine="0"/>
        <w:jc w:val="left"/>
        <w:rPr>
          <w:sz w:val="24"/>
        </w:rPr>
      </w:pPr>
      <w:r>
        <w:rPr>
          <w:sz w:val="24"/>
        </w:rPr>
        <w:t>Scalability:</w:t>
      </w:r>
      <w:r>
        <w:rPr>
          <w:spacing w:val="-9"/>
          <w:sz w:val="24"/>
        </w:rPr>
        <w:t xml:space="preserve"> </w:t>
      </w:r>
      <w:r>
        <w:rPr>
          <w:sz w:val="24"/>
        </w:rPr>
        <w:t>The</w:t>
      </w:r>
      <w:r>
        <w:rPr>
          <w:spacing w:val="-8"/>
          <w:sz w:val="24"/>
        </w:rPr>
        <w:t xml:space="preserve"> </w:t>
      </w:r>
      <w:r>
        <w:rPr>
          <w:sz w:val="24"/>
        </w:rPr>
        <w:t>model</w:t>
      </w:r>
      <w:r>
        <w:rPr>
          <w:spacing w:val="-8"/>
          <w:sz w:val="24"/>
        </w:rPr>
        <w:t xml:space="preserve"> </w:t>
      </w:r>
      <w:r>
        <w:rPr>
          <w:sz w:val="24"/>
        </w:rPr>
        <w:t>can</w:t>
      </w:r>
      <w:r>
        <w:rPr>
          <w:spacing w:val="-5"/>
          <w:sz w:val="24"/>
        </w:rPr>
        <w:t xml:space="preserve"> </w:t>
      </w:r>
      <w:r>
        <w:rPr>
          <w:sz w:val="24"/>
        </w:rPr>
        <w:t>be</w:t>
      </w:r>
      <w:r>
        <w:rPr>
          <w:spacing w:val="-8"/>
          <w:sz w:val="24"/>
        </w:rPr>
        <w:t xml:space="preserve"> </w:t>
      </w:r>
      <w:r>
        <w:rPr>
          <w:sz w:val="24"/>
        </w:rPr>
        <w:t>integrated</w:t>
      </w:r>
      <w:r>
        <w:rPr>
          <w:spacing w:val="-8"/>
          <w:sz w:val="24"/>
        </w:rPr>
        <w:t xml:space="preserve"> </w:t>
      </w:r>
      <w:r>
        <w:rPr>
          <w:sz w:val="24"/>
        </w:rPr>
        <w:t>into</w:t>
      </w:r>
      <w:r>
        <w:rPr>
          <w:spacing w:val="-12"/>
          <w:sz w:val="24"/>
        </w:rPr>
        <w:t xml:space="preserve"> </w:t>
      </w:r>
      <w:r>
        <w:rPr>
          <w:sz w:val="24"/>
        </w:rPr>
        <w:t>various</w:t>
      </w:r>
      <w:r>
        <w:rPr>
          <w:spacing w:val="-8"/>
          <w:sz w:val="24"/>
        </w:rPr>
        <w:t xml:space="preserve"> </w:t>
      </w:r>
      <w:r>
        <w:rPr>
          <w:sz w:val="24"/>
        </w:rPr>
        <w:t>automated</w:t>
      </w:r>
      <w:r>
        <w:rPr>
          <w:spacing w:val="-9"/>
          <w:sz w:val="24"/>
        </w:rPr>
        <w:t xml:space="preserve"> </w:t>
      </w:r>
      <w:r>
        <w:rPr>
          <w:sz w:val="24"/>
        </w:rPr>
        <w:t>diagnostic</w:t>
      </w:r>
      <w:r>
        <w:rPr>
          <w:spacing w:val="-8"/>
          <w:sz w:val="24"/>
        </w:rPr>
        <w:t xml:space="preserve"> </w:t>
      </w:r>
      <w:r>
        <w:rPr>
          <w:sz w:val="24"/>
        </w:rPr>
        <w:t>systems</w:t>
      </w:r>
      <w:r>
        <w:rPr>
          <w:spacing w:val="-8"/>
          <w:sz w:val="24"/>
        </w:rPr>
        <w:t xml:space="preserve"> </w:t>
      </w:r>
      <w:r>
        <w:rPr>
          <w:sz w:val="24"/>
        </w:rPr>
        <w:t xml:space="preserve">and telemedicine platforms, making it scalable for different clinical and remote consultation </w:t>
      </w:r>
      <w:r>
        <w:rPr>
          <w:spacing w:val="-2"/>
          <w:sz w:val="24"/>
        </w:rPr>
        <w:t>scenarios.</w:t>
      </w:r>
    </w:p>
    <w:p w14:paraId="6E890AEC">
      <w:pPr>
        <w:pStyle w:val="8"/>
        <w:numPr>
          <w:ilvl w:val="0"/>
          <w:numId w:val="4"/>
        </w:numPr>
        <w:tabs>
          <w:tab w:val="left" w:pos="142"/>
        </w:tabs>
        <w:spacing w:before="158" w:after="0" w:line="278" w:lineRule="auto"/>
        <w:ind w:left="23" w:right="583" w:firstLine="0"/>
        <w:jc w:val="left"/>
        <w:rPr>
          <w:sz w:val="24"/>
        </w:rPr>
      </w:pPr>
      <w:r>
        <w:rPr>
          <w:sz w:val="24"/>
        </w:rPr>
        <w:t>Educational</w:t>
      </w:r>
      <w:r>
        <w:rPr>
          <w:spacing w:val="-13"/>
          <w:sz w:val="24"/>
        </w:rPr>
        <w:t xml:space="preserve"> </w:t>
      </w:r>
      <w:r>
        <w:rPr>
          <w:sz w:val="24"/>
        </w:rPr>
        <w:t>Tool:</w:t>
      </w:r>
      <w:r>
        <w:rPr>
          <w:spacing w:val="-11"/>
          <w:sz w:val="24"/>
        </w:rPr>
        <w:t xml:space="preserve"> </w:t>
      </w:r>
      <w:r>
        <w:rPr>
          <w:sz w:val="24"/>
        </w:rPr>
        <w:t>Provides</w:t>
      </w:r>
      <w:r>
        <w:rPr>
          <w:spacing w:val="-11"/>
          <w:sz w:val="24"/>
        </w:rPr>
        <w:t xml:space="preserve"> </w:t>
      </w:r>
      <w:r>
        <w:rPr>
          <w:sz w:val="24"/>
        </w:rPr>
        <w:t>an</w:t>
      </w:r>
      <w:r>
        <w:rPr>
          <w:spacing w:val="-11"/>
          <w:sz w:val="24"/>
        </w:rPr>
        <w:t xml:space="preserve"> </w:t>
      </w:r>
      <w:r>
        <w:rPr>
          <w:sz w:val="24"/>
        </w:rPr>
        <w:t>interactive</w:t>
      </w:r>
      <w:r>
        <w:rPr>
          <w:spacing w:val="-12"/>
          <w:sz w:val="24"/>
        </w:rPr>
        <w:t xml:space="preserve"> </w:t>
      </w:r>
      <w:r>
        <w:rPr>
          <w:sz w:val="24"/>
        </w:rPr>
        <w:t>and</w:t>
      </w:r>
      <w:r>
        <w:rPr>
          <w:spacing w:val="-11"/>
          <w:sz w:val="24"/>
        </w:rPr>
        <w:t xml:space="preserve"> </w:t>
      </w:r>
      <w:r>
        <w:rPr>
          <w:sz w:val="24"/>
        </w:rPr>
        <w:t>practical</w:t>
      </w:r>
      <w:r>
        <w:rPr>
          <w:spacing w:val="-11"/>
          <w:sz w:val="24"/>
        </w:rPr>
        <w:t xml:space="preserve"> </w:t>
      </w:r>
      <w:r>
        <w:rPr>
          <w:sz w:val="24"/>
        </w:rPr>
        <w:t>learning</w:t>
      </w:r>
      <w:r>
        <w:rPr>
          <w:spacing w:val="-9"/>
          <w:sz w:val="24"/>
        </w:rPr>
        <w:t xml:space="preserve"> </w:t>
      </w:r>
      <w:r>
        <w:rPr>
          <w:sz w:val="24"/>
        </w:rPr>
        <w:t>experience</w:t>
      </w:r>
      <w:r>
        <w:rPr>
          <w:spacing w:val="-11"/>
          <w:sz w:val="24"/>
        </w:rPr>
        <w:t xml:space="preserve"> </w:t>
      </w:r>
      <w:r>
        <w:rPr>
          <w:sz w:val="24"/>
        </w:rPr>
        <w:t>for</w:t>
      </w:r>
      <w:r>
        <w:rPr>
          <w:spacing w:val="-11"/>
          <w:sz w:val="24"/>
        </w:rPr>
        <w:t xml:space="preserve"> </w:t>
      </w:r>
      <w:r>
        <w:rPr>
          <w:sz w:val="24"/>
        </w:rPr>
        <w:t xml:space="preserve">medical students and laboratory technicians, enhancing their understanding of blood cell </w:t>
      </w:r>
      <w:r>
        <w:rPr>
          <w:spacing w:val="-2"/>
          <w:sz w:val="24"/>
        </w:rPr>
        <w:t>morphology.</w:t>
      </w:r>
    </w:p>
    <w:p w14:paraId="01943772">
      <w:pPr>
        <w:pStyle w:val="8"/>
        <w:numPr>
          <w:ilvl w:val="0"/>
          <w:numId w:val="4"/>
        </w:numPr>
        <w:tabs>
          <w:tab w:val="left" w:pos="142"/>
        </w:tabs>
        <w:spacing w:before="159" w:after="0" w:line="278" w:lineRule="auto"/>
        <w:ind w:left="23" w:right="256" w:firstLine="0"/>
        <w:jc w:val="left"/>
        <w:rPr>
          <w:sz w:val="24"/>
        </w:rPr>
      </w:pPr>
      <w:r>
        <w:rPr>
          <w:sz w:val="24"/>
        </w:rPr>
        <w:t>Cost-Effective:</w:t>
      </w:r>
      <w:r>
        <w:rPr>
          <w:spacing w:val="-9"/>
          <w:sz w:val="24"/>
        </w:rPr>
        <w:t xml:space="preserve"> </w:t>
      </w:r>
      <w:r>
        <w:rPr>
          <w:sz w:val="24"/>
        </w:rPr>
        <w:t>By</w:t>
      </w:r>
      <w:r>
        <w:rPr>
          <w:spacing w:val="-12"/>
          <w:sz w:val="24"/>
        </w:rPr>
        <w:t xml:space="preserve"> </w:t>
      </w:r>
      <w:r>
        <w:rPr>
          <w:sz w:val="24"/>
        </w:rPr>
        <w:t>utilizing</w:t>
      </w:r>
      <w:r>
        <w:rPr>
          <w:spacing w:val="-9"/>
          <w:sz w:val="24"/>
        </w:rPr>
        <w:t xml:space="preserve"> </w:t>
      </w:r>
      <w:r>
        <w:rPr>
          <w:sz w:val="24"/>
        </w:rPr>
        <w:t>pre-trained</w:t>
      </w:r>
      <w:r>
        <w:rPr>
          <w:spacing w:val="-12"/>
          <w:sz w:val="24"/>
        </w:rPr>
        <w:t xml:space="preserve"> </w:t>
      </w:r>
      <w:r>
        <w:rPr>
          <w:sz w:val="24"/>
        </w:rPr>
        <w:t>models,</w:t>
      </w:r>
      <w:r>
        <w:rPr>
          <w:spacing w:val="-11"/>
          <w:sz w:val="24"/>
        </w:rPr>
        <w:t xml:space="preserve"> </w:t>
      </w:r>
      <w:r>
        <w:rPr>
          <w:sz w:val="24"/>
        </w:rPr>
        <w:t>the</w:t>
      </w:r>
      <w:r>
        <w:rPr>
          <w:spacing w:val="-8"/>
          <w:sz w:val="24"/>
        </w:rPr>
        <w:t xml:space="preserve"> </w:t>
      </w:r>
      <w:r>
        <w:rPr>
          <w:sz w:val="24"/>
        </w:rPr>
        <w:t>computational</w:t>
      </w:r>
      <w:r>
        <w:rPr>
          <w:spacing w:val="-9"/>
          <w:sz w:val="24"/>
        </w:rPr>
        <w:t xml:space="preserve"> </w:t>
      </w:r>
      <w:r>
        <w:rPr>
          <w:sz w:val="24"/>
        </w:rPr>
        <w:t>costs</w:t>
      </w:r>
      <w:r>
        <w:rPr>
          <w:spacing w:val="-11"/>
          <w:sz w:val="24"/>
        </w:rPr>
        <w:t xml:space="preserve"> </w:t>
      </w:r>
      <w:r>
        <w:rPr>
          <w:sz w:val="24"/>
        </w:rPr>
        <w:t>and</w:t>
      </w:r>
      <w:r>
        <w:rPr>
          <w:spacing w:val="-11"/>
          <w:sz w:val="24"/>
        </w:rPr>
        <w:t xml:space="preserve"> </w:t>
      </w:r>
      <w:r>
        <w:rPr>
          <w:sz w:val="24"/>
        </w:rPr>
        <w:t>time</w:t>
      </w:r>
      <w:r>
        <w:rPr>
          <w:spacing w:val="-12"/>
          <w:sz w:val="24"/>
        </w:rPr>
        <w:t xml:space="preserve"> </w:t>
      </w:r>
      <w:r>
        <w:rPr>
          <w:sz w:val="24"/>
        </w:rPr>
        <w:t>required for training are significantly reduced.</w:t>
      </w:r>
    </w:p>
    <w:p w14:paraId="4AD4E875">
      <w:pPr>
        <w:pStyle w:val="3"/>
        <w:spacing w:before="158"/>
        <w:ind w:left="23" w:firstLine="0"/>
      </w:pPr>
      <w:r>
        <w:rPr>
          <w:spacing w:val="-2"/>
        </w:rPr>
        <w:t>Disadvantages:</w:t>
      </w:r>
    </w:p>
    <w:p w14:paraId="526724AF">
      <w:pPr>
        <w:pStyle w:val="8"/>
        <w:numPr>
          <w:ilvl w:val="0"/>
          <w:numId w:val="4"/>
        </w:numPr>
        <w:tabs>
          <w:tab w:val="left" w:pos="142"/>
        </w:tabs>
        <w:spacing w:before="206" w:after="0" w:line="278" w:lineRule="auto"/>
        <w:ind w:left="23" w:right="112" w:firstLine="0"/>
        <w:jc w:val="left"/>
        <w:rPr>
          <w:sz w:val="24"/>
        </w:rPr>
      </w:pPr>
      <w:r>
        <w:rPr>
          <w:sz w:val="24"/>
        </w:rPr>
        <w:t>Data</w:t>
      </w:r>
      <w:r>
        <w:rPr>
          <w:spacing w:val="-5"/>
          <w:sz w:val="24"/>
        </w:rPr>
        <w:t xml:space="preserve"> </w:t>
      </w:r>
      <w:r>
        <w:rPr>
          <w:sz w:val="24"/>
        </w:rPr>
        <w:t>Dependency:</w:t>
      </w:r>
      <w:r>
        <w:rPr>
          <w:spacing w:val="-5"/>
          <w:sz w:val="24"/>
        </w:rPr>
        <w:t xml:space="preserve"> </w:t>
      </w:r>
      <w:r>
        <w:rPr>
          <w:sz w:val="24"/>
        </w:rPr>
        <w:t>While</w:t>
      </w:r>
      <w:r>
        <w:rPr>
          <w:spacing w:val="-5"/>
          <w:sz w:val="24"/>
        </w:rPr>
        <w:t xml:space="preserve"> </w:t>
      </w:r>
      <w:r>
        <w:rPr>
          <w:sz w:val="24"/>
        </w:rPr>
        <w:t>augmented,</w:t>
      </w:r>
      <w:r>
        <w:rPr>
          <w:spacing w:val="-5"/>
          <w:sz w:val="24"/>
        </w:rPr>
        <w:t xml:space="preserve"> </w:t>
      </w:r>
      <w:r>
        <w:rPr>
          <w:sz w:val="24"/>
        </w:rPr>
        <w:t>the</w:t>
      </w:r>
      <w:r>
        <w:rPr>
          <w:spacing w:val="-3"/>
          <w:sz w:val="24"/>
        </w:rPr>
        <w:t xml:space="preserve"> </w:t>
      </w:r>
      <w:r>
        <w:rPr>
          <w:sz w:val="24"/>
        </w:rPr>
        <w:t>model's</w:t>
      </w:r>
      <w:r>
        <w:rPr>
          <w:spacing w:val="-7"/>
          <w:sz w:val="24"/>
        </w:rPr>
        <w:t xml:space="preserve"> </w:t>
      </w:r>
      <w:r>
        <w:rPr>
          <w:sz w:val="24"/>
        </w:rPr>
        <w:t>performance</w:t>
      </w:r>
      <w:r>
        <w:rPr>
          <w:spacing w:val="-5"/>
          <w:sz w:val="24"/>
        </w:rPr>
        <w:t xml:space="preserve"> </w:t>
      </w:r>
      <w:r>
        <w:rPr>
          <w:sz w:val="24"/>
        </w:rPr>
        <w:t>is</w:t>
      </w:r>
      <w:r>
        <w:rPr>
          <w:spacing w:val="-4"/>
          <w:sz w:val="24"/>
        </w:rPr>
        <w:t xml:space="preserve"> </w:t>
      </w:r>
      <w:r>
        <w:rPr>
          <w:sz w:val="24"/>
        </w:rPr>
        <w:t>still</w:t>
      </w:r>
      <w:r>
        <w:rPr>
          <w:spacing w:val="-7"/>
          <w:sz w:val="24"/>
        </w:rPr>
        <w:t xml:space="preserve"> </w:t>
      </w:r>
      <w:r>
        <w:rPr>
          <w:sz w:val="24"/>
        </w:rPr>
        <w:t>highly</w:t>
      </w:r>
      <w:r>
        <w:rPr>
          <w:spacing w:val="-5"/>
          <w:sz w:val="24"/>
        </w:rPr>
        <w:t xml:space="preserve"> </w:t>
      </w:r>
      <w:r>
        <w:rPr>
          <w:sz w:val="24"/>
        </w:rPr>
        <w:t>dependent</w:t>
      </w:r>
      <w:r>
        <w:rPr>
          <w:spacing w:val="-7"/>
          <w:sz w:val="24"/>
        </w:rPr>
        <w:t xml:space="preserve"> </w:t>
      </w:r>
      <w:r>
        <w:rPr>
          <w:sz w:val="24"/>
        </w:rPr>
        <w:t xml:space="preserve">on the quality and diversity of the training data. Bias in the dataset could lead to biased </w:t>
      </w:r>
      <w:r>
        <w:rPr>
          <w:spacing w:val="-2"/>
          <w:sz w:val="24"/>
        </w:rPr>
        <w:t>predictions.</w:t>
      </w:r>
    </w:p>
    <w:p w14:paraId="7340CA9F">
      <w:pPr>
        <w:pStyle w:val="8"/>
        <w:numPr>
          <w:ilvl w:val="0"/>
          <w:numId w:val="4"/>
        </w:numPr>
        <w:tabs>
          <w:tab w:val="left" w:pos="142"/>
        </w:tabs>
        <w:spacing w:before="159" w:after="0" w:line="278" w:lineRule="auto"/>
        <w:ind w:left="23" w:right="782" w:firstLine="0"/>
        <w:jc w:val="left"/>
        <w:rPr>
          <w:sz w:val="24"/>
        </w:rPr>
      </w:pPr>
      <w:r>
        <w:rPr>
          <w:sz w:val="24"/>
        </w:rPr>
        <w:t>Interpretability:</w:t>
      </w:r>
      <w:r>
        <w:rPr>
          <w:spacing w:val="-5"/>
          <w:sz w:val="24"/>
        </w:rPr>
        <w:t xml:space="preserve"> </w:t>
      </w:r>
      <w:r>
        <w:rPr>
          <w:sz w:val="24"/>
        </w:rPr>
        <w:t>Deep</w:t>
      </w:r>
      <w:r>
        <w:rPr>
          <w:spacing w:val="-4"/>
          <w:sz w:val="24"/>
        </w:rPr>
        <w:t xml:space="preserve"> </w:t>
      </w:r>
      <w:r>
        <w:rPr>
          <w:sz w:val="24"/>
        </w:rPr>
        <w:t>learning</w:t>
      </w:r>
      <w:r>
        <w:rPr>
          <w:spacing w:val="-7"/>
          <w:sz w:val="24"/>
        </w:rPr>
        <w:t xml:space="preserve"> </w:t>
      </w:r>
      <w:r>
        <w:rPr>
          <w:sz w:val="24"/>
        </w:rPr>
        <w:t>models,</w:t>
      </w:r>
      <w:r>
        <w:rPr>
          <w:spacing w:val="-7"/>
          <w:sz w:val="24"/>
        </w:rPr>
        <w:t xml:space="preserve"> </w:t>
      </w:r>
      <w:r>
        <w:rPr>
          <w:sz w:val="24"/>
        </w:rPr>
        <w:t>including</w:t>
      </w:r>
      <w:r>
        <w:rPr>
          <w:spacing w:val="-6"/>
          <w:sz w:val="24"/>
        </w:rPr>
        <w:t xml:space="preserve"> </w:t>
      </w:r>
      <w:r>
        <w:rPr>
          <w:sz w:val="24"/>
        </w:rPr>
        <w:t>CNNs,</w:t>
      </w:r>
      <w:r>
        <w:rPr>
          <w:spacing w:val="-4"/>
          <w:sz w:val="24"/>
        </w:rPr>
        <w:t xml:space="preserve"> </w:t>
      </w:r>
      <w:r>
        <w:rPr>
          <w:sz w:val="24"/>
        </w:rPr>
        <w:t>can</w:t>
      </w:r>
      <w:r>
        <w:rPr>
          <w:spacing w:val="-4"/>
          <w:sz w:val="24"/>
        </w:rPr>
        <w:t xml:space="preserve"> </w:t>
      </w:r>
      <w:r>
        <w:rPr>
          <w:sz w:val="24"/>
        </w:rPr>
        <w:t>sometimes</w:t>
      </w:r>
      <w:r>
        <w:rPr>
          <w:spacing w:val="-4"/>
          <w:sz w:val="24"/>
        </w:rPr>
        <w:t xml:space="preserve"> </w:t>
      </w:r>
      <w:r>
        <w:rPr>
          <w:sz w:val="24"/>
        </w:rPr>
        <w:t>act</w:t>
      </w:r>
      <w:r>
        <w:rPr>
          <w:spacing w:val="-6"/>
          <w:sz w:val="24"/>
        </w:rPr>
        <w:t xml:space="preserve"> </w:t>
      </w:r>
      <w:r>
        <w:rPr>
          <w:sz w:val="24"/>
        </w:rPr>
        <w:t>as</w:t>
      </w:r>
      <w:r>
        <w:rPr>
          <w:spacing w:val="-4"/>
          <w:sz w:val="24"/>
        </w:rPr>
        <w:t xml:space="preserve"> </w:t>
      </w:r>
      <w:r>
        <w:rPr>
          <w:sz w:val="24"/>
        </w:rPr>
        <w:t>"black boxes," making it challenging to fully understand the reasoning behind a specific classification, which can be a concern in critical medical diagnostics.</w:t>
      </w:r>
    </w:p>
    <w:p w14:paraId="53ACA25A">
      <w:pPr>
        <w:pStyle w:val="8"/>
        <w:numPr>
          <w:ilvl w:val="0"/>
          <w:numId w:val="4"/>
        </w:numPr>
        <w:tabs>
          <w:tab w:val="left" w:pos="142"/>
        </w:tabs>
        <w:spacing w:before="159" w:after="0" w:line="278" w:lineRule="auto"/>
        <w:ind w:left="23" w:right="122" w:firstLine="0"/>
        <w:jc w:val="left"/>
        <w:rPr>
          <w:sz w:val="24"/>
        </w:rPr>
      </w:pPr>
      <w:r>
        <w:rPr>
          <w:sz w:val="24"/>
        </w:rPr>
        <w:t>Generalization to New Cell Types/Conditions: The model is trained on specific cell types. Classifying</w:t>
      </w:r>
      <w:r>
        <w:rPr>
          <w:spacing w:val="-4"/>
          <w:sz w:val="24"/>
        </w:rPr>
        <w:t xml:space="preserve"> </w:t>
      </w:r>
      <w:r>
        <w:rPr>
          <w:sz w:val="24"/>
        </w:rPr>
        <w:t>new</w:t>
      </w:r>
      <w:r>
        <w:rPr>
          <w:spacing w:val="-6"/>
          <w:sz w:val="24"/>
        </w:rPr>
        <w:t xml:space="preserve"> </w:t>
      </w:r>
      <w:r>
        <w:rPr>
          <w:sz w:val="24"/>
        </w:rPr>
        <w:t>or</w:t>
      </w:r>
      <w:r>
        <w:rPr>
          <w:spacing w:val="-1"/>
          <w:sz w:val="24"/>
        </w:rPr>
        <w:t xml:space="preserve"> </w:t>
      </w:r>
      <w:r>
        <w:rPr>
          <w:sz w:val="24"/>
        </w:rPr>
        <w:t>rare</w:t>
      </w:r>
      <w:r>
        <w:rPr>
          <w:spacing w:val="-4"/>
          <w:sz w:val="24"/>
        </w:rPr>
        <w:t xml:space="preserve"> </w:t>
      </w:r>
      <w:r>
        <w:rPr>
          <w:sz w:val="24"/>
        </w:rPr>
        <w:t>cell</w:t>
      </w:r>
      <w:r>
        <w:rPr>
          <w:spacing w:val="-2"/>
          <w:sz w:val="24"/>
        </w:rPr>
        <w:t xml:space="preserve"> </w:t>
      </w:r>
      <w:r>
        <w:rPr>
          <w:sz w:val="24"/>
        </w:rPr>
        <w:t>types,</w:t>
      </w:r>
      <w:r>
        <w:rPr>
          <w:spacing w:val="-4"/>
          <w:sz w:val="24"/>
        </w:rPr>
        <w:t xml:space="preserve"> </w:t>
      </w:r>
      <w:r>
        <w:rPr>
          <w:sz w:val="24"/>
        </w:rPr>
        <w:t>or</w:t>
      </w:r>
      <w:r>
        <w:rPr>
          <w:spacing w:val="-7"/>
          <w:sz w:val="24"/>
        </w:rPr>
        <w:t xml:space="preserve"> </w:t>
      </w:r>
      <w:r>
        <w:rPr>
          <w:sz w:val="24"/>
        </w:rPr>
        <w:t>cells</w:t>
      </w:r>
      <w:r>
        <w:rPr>
          <w:spacing w:val="-6"/>
          <w:sz w:val="24"/>
        </w:rPr>
        <w:t xml:space="preserve"> </w:t>
      </w:r>
      <w:r>
        <w:rPr>
          <w:sz w:val="24"/>
        </w:rPr>
        <w:t>from</w:t>
      </w:r>
      <w:r>
        <w:rPr>
          <w:spacing w:val="-6"/>
          <w:sz w:val="24"/>
        </w:rPr>
        <w:t xml:space="preserve"> </w:t>
      </w:r>
      <w:r>
        <w:rPr>
          <w:sz w:val="24"/>
        </w:rPr>
        <w:t>patients</w:t>
      </w:r>
      <w:r>
        <w:rPr>
          <w:spacing w:val="-4"/>
          <w:sz w:val="24"/>
        </w:rPr>
        <w:t xml:space="preserve"> </w:t>
      </w:r>
      <w:r>
        <w:rPr>
          <w:sz w:val="24"/>
        </w:rPr>
        <w:t>with</w:t>
      </w:r>
      <w:r>
        <w:rPr>
          <w:spacing w:val="-6"/>
          <w:sz w:val="24"/>
        </w:rPr>
        <w:t xml:space="preserve"> </w:t>
      </w:r>
      <w:r>
        <w:rPr>
          <w:sz w:val="24"/>
        </w:rPr>
        <w:t>unusual</w:t>
      </w:r>
      <w:r>
        <w:rPr>
          <w:spacing w:val="-7"/>
          <w:sz w:val="24"/>
        </w:rPr>
        <w:t xml:space="preserve"> </w:t>
      </w:r>
      <w:r>
        <w:rPr>
          <w:sz w:val="24"/>
        </w:rPr>
        <w:t>medical</w:t>
      </w:r>
      <w:r>
        <w:rPr>
          <w:spacing w:val="-4"/>
          <w:sz w:val="24"/>
        </w:rPr>
        <w:t xml:space="preserve"> </w:t>
      </w:r>
      <w:r>
        <w:rPr>
          <w:sz w:val="24"/>
        </w:rPr>
        <w:t>conditions</w:t>
      </w:r>
      <w:r>
        <w:rPr>
          <w:spacing w:val="-6"/>
          <w:sz w:val="24"/>
        </w:rPr>
        <w:t xml:space="preserve"> </w:t>
      </w:r>
      <w:r>
        <w:rPr>
          <w:sz w:val="24"/>
        </w:rPr>
        <w:t>not represented in the training data, might require further fine-tuning or retraining.</w:t>
      </w:r>
    </w:p>
    <w:p w14:paraId="300FC6D6">
      <w:pPr>
        <w:pStyle w:val="8"/>
        <w:numPr>
          <w:ilvl w:val="0"/>
          <w:numId w:val="4"/>
        </w:numPr>
        <w:tabs>
          <w:tab w:val="left" w:pos="142"/>
        </w:tabs>
        <w:spacing w:before="0" w:after="0" w:line="278" w:lineRule="auto"/>
        <w:ind w:left="23" w:right="588" w:firstLine="0"/>
        <w:jc w:val="both"/>
        <w:rPr>
          <w:sz w:val="24"/>
        </w:rPr>
      </w:pPr>
      <w:r>
        <w:rPr>
          <w:sz w:val="24"/>
        </w:rPr>
        <w:t>Computational</w:t>
      </w:r>
      <w:r>
        <w:rPr>
          <w:spacing w:val="-10"/>
          <w:sz w:val="24"/>
        </w:rPr>
        <w:t xml:space="preserve"> </w:t>
      </w:r>
      <w:r>
        <w:rPr>
          <w:sz w:val="24"/>
        </w:rPr>
        <w:t>Resources</w:t>
      </w:r>
      <w:r>
        <w:rPr>
          <w:spacing w:val="-11"/>
          <w:sz w:val="24"/>
        </w:rPr>
        <w:t xml:space="preserve"> </w:t>
      </w:r>
      <w:r>
        <w:rPr>
          <w:sz w:val="24"/>
        </w:rPr>
        <w:t>for</w:t>
      </w:r>
      <w:r>
        <w:rPr>
          <w:spacing w:val="-9"/>
          <w:sz w:val="24"/>
        </w:rPr>
        <w:t xml:space="preserve"> </w:t>
      </w:r>
      <w:r>
        <w:rPr>
          <w:sz w:val="24"/>
        </w:rPr>
        <w:t>Training:</w:t>
      </w:r>
      <w:r>
        <w:rPr>
          <w:spacing w:val="-11"/>
          <w:sz w:val="24"/>
        </w:rPr>
        <w:t xml:space="preserve"> </w:t>
      </w:r>
      <w:r>
        <w:rPr>
          <w:sz w:val="24"/>
        </w:rPr>
        <w:t>Although</w:t>
      </w:r>
      <w:r>
        <w:rPr>
          <w:spacing w:val="-13"/>
          <w:sz w:val="24"/>
        </w:rPr>
        <w:t xml:space="preserve"> </w:t>
      </w:r>
      <w:r>
        <w:rPr>
          <w:sz w:val="24"/>
        </w:rPr>
        <w:t>transfer</w:t>
      </w:r>
      <w:r>
        <w:rPr>
          <w:spacing w:val="-11"/>
          <w:sz w:val="24"/>
        </w:rPr>
        <w:t xml:space="preserve"> </w:t>
      </w:r>
      <w:r>
        <w:rPr>
          <w:sz w:val="24"/>
        </w:rPr>
        <w:t>learning</w:t>
      </w:r>
      <w:r>
        <w:rPr>
          <w:spacing w:val="-11"/>
          <w:sz w:val="24"/>
        </w:rPr>
        <w:t xml:space="preserve"> </w:t>
      </w:r>
      <w:r>
        <w:rPr>
          <w:sz w:val="24"/>
        </w:rPr>
        <w:t>reduces</w:t>
      </w:r>
      <w:r>
        <w:rPr>
          <w:spacing w:val="-13"/>
          <w:sz w:val="24"/>
        </w:rPr>
        <w:t xml:space="preserve"> </w:t>
      </w:r>
      <w:r>
        <w:rPr>
          <w:sz w:val="24"/>
        </w:rPr>
        <w:t>the</w:t>
      </w:r>
      <w:r>
        <w:rPr>
          <w:spacing w:val="-8"/>
          <w:sz w:val="24"/>
        </w:rPr>
        <w:t xml:space="preserve"> </w:t>
      </w:r>
      <w:r>
        <w:rPr>
          <w:sz w:val="24"/>
        </w:rPr>
        <w:t>burden, training</w:t>
      </w:r>
      <w:r>
        <w:rPr>
          <w:spacing w:val="-5"/>
          <w:sz w:val="24"/>
        </w:rPr>
        <w:t xml:space="preserve"> </w:t>
      </w:r>
      <w:r>
        <w:rPr>
          <w:sz w:val="24"/>
        </w:rPr>
        <w:t>deep</w:t>
      </w:r>
      <w:r>
        <w:rPr>
          <w:spacing w:val="-2"/>
          <w:sz w:val="24"/>
        </w:rPr>
        <w:t xml:space="preserve"> </w:t>
      </w:r>
      <w:r>
        <w:rPr>
          <w:sz w:val="24"/>
        </w:rPr>
        <w:t>learning</w:t>
      </w:r>
      <w:r>
        <w:rPr>
          <w:spacing w:val="-8"/>
          <w:sz w:val="24"/>
        </w:rPr>
        <w:t xml:space="preserve"> </w:t>
      </w:r>
      <w:r>
        <w:rPr>
          <w:sz w:val="24"/>
        </w:rPr>
        <w:t>models</w:t>
      </w:r>
      <w:r>
        <w:rPr>
          <w:spacing w:val="-5"/>
          <w:sz w:val="24"/>
        </w:rPr>
        <w:t xml:space="preserve"> </w:t>
      </w:r>
      <w:r>
        <w:rPr>
          <w:sz w:val="24"/>
        </w:rPr>
        <w:t>still</w:t>
      </w:r>
      <w:r>
        <w:rPr>
          <w:spacing w:val="-7"/>
          <w:sz w:val="24"/>
        </w:rPr>
        <w:t xml:space="preserve"> </w:t>
      </w:r>
      <w:r>
        <w:rPr>
          <w:sz w:val="24"/>
        </w:rPr>
        <w:t>requires</w:t>
      </w:r>
      <w:r>
        <w:rPr>
          <w:spacing w:val="-8"/>
          <w:sz w:val="24"/>
        </w:rPr>
        <w:t xml:space="preserve"> </w:t>
      </w:r>
      <w:r>
        <w:rPr>
          <w:sz w:val="24"/>
        </w:rPr>
        <w:t>substantial</w:t>
      </w:r>
      <w:r>
        <w:rPr>
          <w:spacing w:val="-5"/>
          <w:sz w:val="24"/>
        </w:rPr>
        <w:t xml:space="preserve"> </w:t>
      </w:r>
      <w:r>
        <w:rPr>
          <w:sz w:val="24"/>
        </w:rPr>
        <w:t>computational</w:t>
      </w:r>
      <w:r>
        <w:rPr>
          <w:spacing w:val="-4"/>
          <w:sz w:val="24"/>
        </w:rPr>
        <w:t xml:space="preserve"> </w:t>
      </w:r>
      <w:r>
        <w:rPr>
          <w:sz w:val="24"/>
        </w:rPr>
        <w:t>resources,</w:t>
      </w:r>
      <w:r>
        <w:rPr>
          <w:spacing w:val="-5"/>
          <w:sz w:val="24"/>
        </w:rPr>
        <w:t xml:space="preserve"> </w:t>
      </w:r>
      <w:r>
        <w:rPr>
          <w:sz w:val="24"/>
        </w:rPr>
        <w:t>which might be a barrier for some users.</w:t>
      </w:r>
    </w:p>
    <w:p w14:paraId="0E7BC206">
      <w:pPr>
        <w:pStyle w:val="8"/>
        <w:spacing w:after="0" w:line="278" w:lineRule="auto"/>
        <w:jc w:val="both"/>
        <w:rPr>
          <w:sz w:val="24"/>
        </w:rPr>
        <w:sectPr>
          <w:pgSz w:w="11910" w:h="16840"/>
          <w:pgMar w:top="1380" w:right="1417" w:bottom="280" w:left="1417" w:header="720" w:footer="720" w:gutter="0"/>
          <w:cols w:space="720" w:num="1"/>
        </w:sectPr>
      </w:pPr>
    </w:p>
    <w:p w14:paraId="65276D70">
      <w:pPr>
        <w:pStyle w:val="2"/>
        <w:numPr>
          <w:ilvl w:val="0"/>
          <w:numId w:val="1"/>
        </w:numPr>
        <w:tabs>
          <w:tab w:val="left" w:pos="266"/>
        </w:tabs>
        <w:spacing w:before="41" w:after="0" w:line="240" w:lineRule="auto"/>
        <w:ind w:left="266" w:right="0" w:hanging="243"/>
        <w:jc w:val="left"/>
      </w:pPr>
      <w:r>
        <w:rPr>
          <w:spacing w:val="-2"/>
        </w:rPr>
        <w:t>CONCLUSION</w:t>
      </w:r>
    </w:p>
    <w:p w14:paraId="56B9DDA1">
      <w:pPr>
        <w:pStyle w:val="6"/>
        <w:spacing w:line="278" w:lineRule="auto"/>
        <w:ind w:left="23" w:right="6"/>
      </w:pPr>
      <w:r>
        <w:t>HematoVision successfully demonstrates the power of transfer learning in developing an accurate and efficient blood cell classification system. By utilizing the MobileNetV2 architecture, the project achieved significant accuracy in classifying four distinct blood cell types, proving its potential to revolutionize blood analysis in clinical settings, enhance remote</w:t>
      </w:r>
      <w:r>
        <w:rPr>
          <w:spacing w:val="-8"/>
        </w:rPr>
        <w:t xml:space="preserve"> </w:t>
      </w:r>
      <w:r>
        <w:t>medical</w:t>
      </w:r>
      <w:r>
        <w:rPr>
          <w:spacing w:val="-3"/>
        </w:rPr>
        <w:t xml:space="preserve"> </w:t>
      </w:r>
      <w:r>
        <w:t>consultations,</w:t>
      </w:r>
      <w:r>
        <w:rPr>
          <w:spacing w:val="-6"/>
        </w:rPr>
        <w:t xml:space="preserve"> </w:t>
      </w:r>
      <w:r>
        <w:t>and</w:t>
      </w:r>
      <w:r>
        <w:rPr>
          <w:spacing w:val="-6"/>
        </w:rPr>
        <w:t xml:space="preserve"> </w:t>
      </w:r>
      <w:r>
        <w:t>serve</w:t>
      </w:r>
      <w:r>
        <w:rPr>
          <w:spacing w:val="-8"/>
        </w:rPr>
        <w:t xml:space="preserve"> </w:t>
      </w:r>
      <w:r>
        <w:t>as</w:t>
      </w:r>
      <w:r>
        <w:rPr>
          <w:spacing w:val="-6"/>
        </w:rPr>
        <w:t xml:space="preserve"> </w:t>
      </w:r>
      <w:r>
        <w:t>a</w:t>
      </w:r>
      <w:r>
        <w:rPr>
          <w:spacing w:val="-8"/>
        </w:rPr>
        <w:t xml:space="preserve"> </w:t>
      </w:r>
      <w:r>
        <w:t>valuable</w:t>
      </w:r>
      <w:r>
        <w:rPr>
          <w:spacing w:val="-6"/>
        </w:rPr>
        <w:t xml:space="preserve"> </w:t>
      </w:r>
      <w:r>
        <w:t>educational</w:t>
      </w:r>
      <w:r>
        <w:rPr>
          <w:spacing w:val="-5"/>
        </w:rPr>
        <w:t xml:space="preserve"> </w:t>
      </w:r>
      <w:r>
        <w:t>tool.</w:t>
      </w:r>
      <w:r>
        <w:rPr>
          <w:spacing w:val="-6"/>
        </w:rPr>
        <w:t xml:space="preserve"> </w:t>
      </w:r>
      <w:r>
        <w:t>The</w:t>
      </w:r>
      <w:r>
        <w:rPr>
          <w:spacing w:val="-6"/>
        </w:rPr>
        <w:t xml:space="preserve"> </w:t>
      </w:r>
      <w:r>
        <w:t>web</w:t>
      </w:r>
      <w:r>
        <w:rPr>
          <w:spacing w:val="-6"/>
        </w:rPr>
        <w:t xml:space="preserve"> </w:t>
      </w:r>
      <w:r>
        <w:t>application provides an intuitive interface for real-time predictions, making advanced diagnostic capabilities accessible to healthcare professionals and students.</w:t>
      </w:r>
    </w:p>
    <w:p w14:paraId="372E83D1">
      <w:pPr>
        <w:pStyle w:val="2"/>
        <w:numPr>
          <w:ilvl w:val="0"/>
          <w:numId w:val="1"/>
        </w:numPr>
        <w:tabs>
          <w:tab w:val="left" w:pos="387"/>
        </w:tabs>
        <w:spacing w:before="158" w:after="0" w:line="240" w:lineRule="auto"/>
        <w:ind w:left="387" w:right="0" w:hanging="364"/>
        <w:jc w:val="left"/>
      </w:pPr>
      <w:r>
        <w:t>FUTURE</w:t>
      </w:r>
      <w:r>
        <w:rPr>
          <w:spacing w:val="-5"/>
        </w:rPr>
        <w:t xml:space="preserve"> </w:t>
      </w:r>
      <w:r>
        <w:rPr>
          <w:spacing w:val="-2"/>
        </w:rPr>
        <w:t>SCOPE</w:t>
      </w:r>
    </w:p>
    <w:p w14:paraId="68EBC2DA">
      <w:pPr>
        <w:pStyle w:val="8"/>
        <w:numPr>
          <w:ilvl w:val="0"/>
          <w:numId w:val="5"/>
        </w:numPr>
        <w:tabs>
          <w:tab w:val="left" w:pos="142"/>
        </w:tabs>
        <w:spacing w:before="206" w:after="0" w:line="278" w:lineRule="auto"/>
        <w:ind w:left="23" w:right="577" w:firstLine="0"/>
        <w:jc w:val="left"/>
        <w:rPr>
          <w:sz w:val="24"/>
        </w:rPr>
      </w:pPr>
      <w:r>
        <w:rPr>
          <w:sz w:val="24"/>
        </w:rPr>
        <w:t>Expansion</w:t>
      </w:r>
      <w:r>
        <w:rPr>
          <w:spacing w:val="-6"/>
          <w:sz w:val="24"/>
        </w:rPr>
        <w:t xml:space="preserve"> </w:t>
      </w:r>
      <w:r>
        <w:rPr>
          <w:sz w:val="24"/>
        </w:rPr>
        <w:t>to</w:t>
      </w:r>
      <w:r>
        <w:rPr>
          <w:spacing w:val="-4"/>
          <w:sz w:val="24"/>
        </w:rPr>
        <w:t xml:space="preserve"> </w:t>
      </w:r>
      <w:r>
        <w:rPr>
          <w:sz w:val="24"/>
        </w:rPr>
        <w:t>More</w:t>
      </w:r>
      <w:r>
        <w:rPr>
          <w:spacing w:val="-4"/>
          <w:sz w:val="24"/>
        </w:rPr>
        <w:t xml:space="preserve"> </w:t>
      </w:r>
      <w:r>
        <w:rPr>
          <w:sz w:val="24"/>
        </w:rPr>
        <w:t>Cell</w:t>
      </w:r>
      <w:r>
        <w:rPr>
          <w:spacing w:val="-6"/>
          <w:sz w:val="24"/>
        </w:rPr>
        <w:t xml:space="preserve"> </w:t>
      </w:r>
      <w:r>
        <w:rPr>
          <w:sz w:val="24"/>
        </w:rPr>
        <w:t>Types:</w:t>
      </w:r>
      <w:r>
        <w:rPr>
          <w:spacing w:val="-4"/>
          <w:sz w:val="24"/>
        </w:rPr>
        <w:t xml:space="preserve"> </w:t>
      </w:r>
      <w:r>
        <w:rPr>
          <w:sz w:val="24"/>
        </w:rPr>
        <w:t>Extend</w:t>
      </w:r>
      <w:r>
        <w:rPr>
          <w:spacing w:val="-1"/>
          <w:sz w:val="24"/>
        </w:rPr>
        <w:t xml:space="preserve"> </w:t>
      </w:r>
      <w:r>
        <w:rPr>
          <w:sz w:val="24"/>
        </w:rPr>
        <w:t>the</w:t>
      </w:r>
      <w:r>
        <w:rPr>
          <w:spacing w:val="-4"/>
          <w:sz w:val="24"/>
        </w:rPr>
        <w:t xml:space="preserve"> </w:t>
      </w:r>
      <w:r>
        <w:rPr>
          <w:sz w:val="24"/>
        </w:rPr>
        <w:t>model</w:t>
      </w:r>
      <w:r>
        <w:rPr>
          <w:spacing w:val="-8"/>
          <w:sz w:val="24"/>
        </w:rPr>
        <w:t xml:space="preserve"> </w:t>
      </w:r>
      <w:r>
        <w:rPr>
          <w:sz w:val="24"/>
        </w:rPr>
        <w:t>to</w:t>
      </w:r>
      <w:r>
        <w:rPr>
          <w:spacing w:val="-6"/>
          <w:sz w:val="24"/>
        </w:rPr>
        <w:t xml:space="preserve"> </w:t>
      </w:r>
      <w:r>
        <w:rPr>
          <w:sz w:val="24"/>
        </w:rPr>
        <w:t>classify</w:t>
      </w:r>
      <w:r>
        <w:rPr>
          <w:spacing w:val="-4"/>
          <w:sz w:val="24"/>
        </w:rPr>
        <w:t xml:space="preserve"> </w:t>
      </w:r>
      <w:r>
        <w:rPr>
          <w:sz w:val="24"/>
        </w:rPr>
        <w:t>a</w:t>
      </w:r>
      <w:r>
        <w:rPr>
          <w:spacing w:val="-4"/>
          <w:sz w:val="24"/>
        </w:rPr>
        <w:t xml:space="preserve"> </w:t>
      </w:r>
      <w:r>
        <w:rPr>
          <w:sz w:val="24"/>
        </w:rPr>
        <w:t>wider</w:t>
      </w:r>
      <w:r>
        <w:rPr>
          <w:spacing w:val="-4"/>
          <w:sz w:val="24"/>
        </w:rPr>
        <w:t xml:space="preserve"> </w:t>
      </w:r>
      <w:r>
        <w:rPr>
          <w:sz w:val="24"/>
        </w:rPr>
        <w:t>range</w:t>
      </w:r>
      <w:r>
        <w:rPr>
          <w:spacing w:val="-6"/>
          <w:sz w:val="24"/>
        </w:rPr>
        <w:t xml:space="preserve"> </w:t>
      </w:r>
      <w:r>
        <w:rPr>
          <w:sz w:val="24"/>
        </w:rPr>
        <w:t>of</w:t>
      </w:r>
      <w:r>
        <w:rPr>
          <w:spacing w:val="-2"/>
          <w:sz w:val="24"/>
        </w:rPr>
        <w:t xml:space="preserve"> </w:t>
      </w:r>
      <w:r>
        <w:rPr>
          <w:sz w:val="24"/>
        </w:rPr>
        <w:t>blood</w:t>
      </w:r>
      <w:r>
        <w:rPr>
          <w:spacing w:val="-1"/>
          <w:sz w:val="24"/>
        </w:rPr>
        <w:t xml:space="preserve"> </w:t>
      </w:r>
      <w:r>
        <w:rPr>
          <w:sz w:val="24"/>
        </w:rPr>
        <w:t>cell types, including abnormal or diseased cells, to enhance its diagnostic utility.</w:t>
      </w:r>
    </w:p>
    <w:p w14:paraId="6AAECA04">
      <w:pPr>
        <w:pStyle w:val="8"/>
        <w:numPr>
          <w:ilvl w:val="0"/>
          <w:numId w:val="5"/>
        </w:numPr>
        <w:tabs>
          <w:tab w:val="left" w:pos="142"/>
        </w:tabs>
        <w:spacing w:before="158" w:after="0" w:line="278" w:lineRule="auto"/>
        <w:ind w:left="23" w:right="344" w:firstLine="0"/>
        <w:jc w:val="left"/>
        <w:rPr>
          <w:sz w:val="24"/>
        </w:rPr>
      </w:pPr>
      <w:r>
        <w:rPr>
          <w:sz w:val="24"/>
        </w:rPr>
        <w:t>Integration</w:t>
      </w:r>
      <w:r>
        <w:rPr>
          <w:spacing w:val="-10"/>
          <w:sz w:val="24"/>
        </w:rPr>
        <w:t xml:space="preserve"> </w:t>
      </w:r>
      <w:r>
        <w:rPr>
          <w:sz w:val="24"/>
        </w:rPr>
        <w:t>with</w:t>
      </w:r>
      <w:r>
        <w:rPr>
          <w:spacing w:val="-10"/>
          <w:sz w:val="24"/>
        </w:rPr>
        <w:t xml:space="preserve"> </w:t>
      </w:r>
      <w:r>
        <w:rPr>
          <w:sz w:val="24"/>
        </w:rPr>
        <w:t>Medical</w:t>
      </w:r>
      <w:r>
        <w:rPr>
          <w:spacing w:val="-8"/>
          <w:sz w:val="24"/>
        </w:rPr>
        <w:t xml:space="preserve"> </w:t>
      </w:r>
      <w:r>
        <w:rPr>
          <w:sz w:val="24"/>
        </w:rPr>
        <w:t>Devices:</w:t>
      </w:r>
      <w:r>
        <w:rPr>
          <w:spacing w:val="-7"/>
          <w:sz w:val="24"/>
        </w:rPr>
        <w:t xml:space="preserve"> </w:t>
      </w:r>
      <w:r>
        <w:rPr>
          <w:sz w:val="24"/>
        </w:rPr>
        <w:t>Develop</w:t>
      </w:r>
      <w:r>
        <w:rPr>
          <w:spacing w:val="-10"/>
          <w:sz w:val="24"/>
        </w:rPr>
        <w:t xml:space="preserve"> </w:t>
      </w:r>
      <w:r>
        <w:rPr>
          <w:sz w:val="24"/>
        </w:rPr>
        <w:t>direct</w:t>
      </w:r>
      <w:r>
        <w:rPr>
          <w:spacing w:val="-10"/>
          <w:sz w:val="24"/>
        </w:rPr>
        <w:t xml:space="preserve"> </w:t>
      </w:r>
      <w:r>
        <w:rPr>
          <w:sz w:val="24"/>
        </w:rPr>
        <w:t>integration</w:t>
      </w:r>
      <w:r>
        <w:rPr>
          <w:spacing w:val="-10"/>
          <w:sz w:val="24"/>
        </w:rPr>
        <w:t xml:space="preserve"> </w:t>
      </w:r>
      <w:r>
        <w:rPr>
          <w:sz w:val="24"/>
        </w:rPr>
        <w:t>with</w:t>
      </w:r>
      <w:r>
        <w:rPr>
          <w:spacing w:val="-10"/>
          <w:sz w:val="24"/>
        </w:rPr>
        <w:t xml:space="preserve"> </w:t>
      </w:r>
      <w:r>
        <w:rPr>
          <w:sz w:val="24"/>
        </w:rPr>
        <w:t>microscopy</w:t>
      </w:r>
      <w:r>
        <w:rPr>
          <w:spacing w:val="-8"/>
          <w:sz w:val="24"/>
        </w:rPr>
        <w:t xml:space="preserve"> </w:t>
      </w:r>
      <w:r>
        <w:rPr>
          <w:sz w:val="24"/>
        </w:rPr>
        <w:t>systems</w:t>
      </w:r>
      <w:r>
        <w:rPr>
          <w:spacing w:val="-8"/>
          <w:sz w:val="24"/>
        </w:rPr>
        <w:t xml:space="preserve"> </w:t>
      </w:r>
      <w:r>
        <w:rPr>
          <w:sz w:val="24"/>
        </w:rPr>
        <w:t>or automated blood analyzers for seamless real-time classification.</w:t>
      </w:r>
    </w:p>
    <w:p w14:paraId="7798A9A6">
      <w:pPr>
        <w:pStyle w:val="8"/>
        <w:numPr>
          <w:ilvl w:val="0"/>
          <w:numId w:val="5"/>
        </w:numPr>
        <w:tabs>
          <w:tab w:val="left" w:pos="142"/>
        </w:tabs>
        <w:spacing w:before="160" w:after="0" w:line="278" w:lineRule="auto"/>
        <w:ind w:left="23" w:right="287" w:firstLine="0"/>
        <w:jc w:val="left"/>
        <w:rPr>
          <w:sz w:val="24"/>
        </w:rPr>
      </w:pPr>
      <w:r>
        <w:rPr>
          <w:sz w:val="24"/>
        </w:rPr>
        <w:t>Explainable</w:t>
      </w:r>
      <w:r>
        <w:rPr>
          <w:spacing w:val="-7"/>
          <w:sz w:val="24"/>
        </w:rPr>
        <w:t xml:space="preserve"> </w:t>
      </w:r>
      <w:r>
        <w:rPr>
          <w:sz w:val="24"/>
        </w:rPr>
        <w:t>AI</w:t>
      </w:r>
      <w:r>
        <w:rPr>
          <w:spacing w:val="-5"/>
          <w:sz w:val="24"/>
        </w:rPr>
        <w:t xml:space="preserve"> </w:t>
      </w:r>
      <w:r>
        <w:rPr>
          <w:sz w:val="24"/>
        </w:rPr>
        <w:t>(XAI):</w:t>
      </w:r>
      <w:r>
        <w:rPr>
          <w:spacing w:val="-5"/>
          <w:sz w:val="24"/>
        </w:rPr>
        <w:t xml:space="preserve"> </w:t>
      </w:r>
      <w:r>
        <w:rPr>
          <w:sz w:val="24"/>
        </w:rPr>
        <w:t>Implement</w:t>
      </w:r>
      <w:r>
        <w:rPr>
          <w:spacing w:val="-7"/>
          <w:sz w:val="24"/>
        </w:rPr>
        <w:t xml:space="preserve"> </w:t>
      </w:r>
      <w:r>
        <w:rPr>
          <w:sz w:val="24"/>
        </w:rPr>
        <w:t>XAI</w:t>
      </w:r>
      <w:r>
        <w:rPr>
          <w:spacing w:val="-4"/>
          <w:sz w:val="24"/>
        </w:rPr>
        <w:t xml:space="preserve"> </w:t>
      </w:r>
      <w:r>
        <w:rPr>
          <w:sz w:val="24"/>
        </w:rPr>
        <w:t>techniques</w:t>
      </w:r>
      <w:r>
        <w:rPr>
          <w:spacing w:val="-8"/>
          <w:sz w:val="24"/>
        </w:rPr>
        <w:t xml:space="preserve"> </w:t>
      </w:r>
      <w:r>
        <w:rPr>
          <w:sz w:val="24"/>
        </w:rPr>
        <w:t>to</w:t>
      </w:r>
      <w:r>
        <w:rPr>
          <w:spacing w:val="-5"/>
          <w:sz w:val="24"/>
        </w:rPr>
        <w:t xml:space="preserve"> </w:t>
      </w:r>
      <w:r>
        <w:rPr>
          <w:sz w:val="24"/>
        </w:rPr>
        <w:t>provide</w:t>
      </w:r>
      <w:r>
        <w:rPr>
          <w:spacing w:val="-7"/>
          <w:sz w:val="24"/>
        </w:rPr>
        <w:t xml:space="preserve"> </w:t>
      </w:r>
      <w:r>
        <w:rPr>
          <w:sz w:val="24"/>
        </w:rPr>
        <w:t>more</w:t>
      </w:r>
      <w:r>
        <w:rPr>
          <w:spacing w:val="-5"/>
          <w:sz w:val="24"/>
        </w:rPr>
        <w:t xml:space="preserve"> </w:t>
      </w:r>
      <w:r>
        <w:rPr>
          <w:sz w:val="24"/>
        </w:rPr>
        <w:t>transparent</w:t>
      </w:r>
      <w:r>
        <w:rPr>
          <w:spacing w:val="-5"/>
          <w:sz w:val="24"/>
        </w:rPr>
        <w:t xml:space="preserve"> </w:t>
      </w:r>
      <w:r>
        <w:rPr>
          <w:sz w:val="24"/>
        </w:rPr>
        <w:t>insights</w:t>
      </w:r>
      <w:r>
        <w:rPr>
          <w:spacing w:val="-8"/>
          <w:sz w:val="24"/>
        </w:rPr>
        <w:t xml:space="preserve"> </w:t>
      </w:r>
      <w:r>
        <w:rPr>
          <w:sz w:val="24"/>
        </w:rPr>
        <w:t xml:space="preserve">into the model's decision-making process, increasing trust and interpretability for medical </w:t>
      </w:r>
      <w:r>
        <w:rPr>
          <w:spacing w:val="-2"/>
          <w:sz w:val="24"/>
        </w:rPr>
        <w:t>professionals.</w:t>
      </w:r>
    </w:p>
    <w:p w14:paraId="6A8552CF">
      <w:pPr>
        <w:pStyle w:val="8"/>
        <w:numPr>
          <w:ilvl w:val="0"/>
          <w:numId w:val="5"/>
        </w:numPr>
        <w:tabs>
          <w:tab w:val="left" w:pos="142"/>
        </w:tabs>
        <w:spacing w:before="157" w:after="0" w:line="278" w:lineRule="auto"/>
        <w:ind w:left="23" w:right="563" w:firstLine="0"/>
        <w:jc w:val="left"/>
        <w:rPr>
          <w:sz w:val="24"/>
        </w:rPr>
      </w:pPr>
      <w:r>
        <w:rPr>
          <w:sz w:val="24"/>
        </w:rPr>
        <w:t>Mobile</w:t>
      </w:r>
      <w:r>
        <w:rPr>
          <w:spacing w:val="-8"/>
          <w:sz w:val="24"/>
        </w:rPr>
        <w:t xml:space="preserve"> </w:t>
      </w:r>
      <w:r>
        <w:rPr>
          <w:sz w:val="24"/>
        </w:rPr>
        <w:t>Application</w:t>
      </w:r>
      <w:r>
        <w:rPr>
          <w:spacing w:val="-10"/>
          <w:sz w:val="24"/>
        </w:rPr>
        <w:t xml:space="preserve"> </w:t>
      </w:r>
      <w:r>
        <w:rPr>
          <w:sz w:val="24"/>
        </w:rPr>
        <w:t>Development:</w:t>
      </w:r>
      <w:r>
        <w:rPr>
          <w:spacing w:val="-9"/>
          <w:sz w:val="24"/>
        </w:rPr>
        <w:t xml:space="preserve"> </w:t>
      </w:r>
      <w:r>
        <w:rPr>
          <w:sz w:val="24"/>
        </w:rPr>
        <w:t>Create</w:t>
      </w:r>
      <w:r>
        <w:rPr>
          <w:spacing w:val="-10"/>
          <w:sz w:val="24"/>
        </w:rPr>
        <w:t xml:space="preserve"> </w:t>
      </w:r>
      <w:r>
        <w:rPr>
          <w:sz w:val="24"/>
        </w:rPr>
        <w:t>a</w:t>
      </w:r>
      <w:r>
        <w:rPr>
          <w:spacing w:val="-8"/>
          <w:sz w:val="24"/>
        </w:rPr>
        <w:t xml:space="preserve"> </w:t>
      </w:r>
      <w:r>
        <w:rPr>
          <w:sz w:val="24"/>
        </w:rPr>
        <w:t>dedicated</w:t>
      </w:r>
      <w:r>
        <w:rPr>
          <w:spacing w:val="-5"/>
          <w:sz w:val="24"/>
        </w:rPr>
        <w:t xml:space="preserve"> </w:t>
      </w:r>
      <w:r>
        <w:rPr>
          <w:sz w:val="24"/>
        </w:rPr>
        <w:t>mobile</w:t>
      </w:r>
      <w:r>
        <w:rPr>
          <w:spacing w:val="-8"/>
          <w:sz w:val="24"/>
        </w:rPr>
        <w:t xml:space="preserve"> </w:t>
      </w:r>
      <w:r>
        <w:rPr>
          <w:sz w:val="24"/>
        </w:rPr>
        <w:t>application</w:t>
      </w:r>
      <w:r>
        <w:rPr>
          <w:spacing w:val="-8"/>
          <w:sz w:val="24"/>
        </w:rPr>
        <w:t xml:space="preserve"> </w:t>
      </w:r>
      <w:r>
        <w:rPr>
          <w:sz w:val="24"/>
        </w:rPr>
        <w:t>for</w:t>
      </w:r>
      <w:r>
        <w:rPr>
          <w:spacing w:val="-8"/>
          <w:sz w:val="24"/>
        </w:rPr>
        <w:t xml:space="preserve"> </w:t>
      </w:r>
      <w:r>
        <w:rPr>
          <w:sz w:val="24"/>
        </w:rPr>
        <w:t>on-the-go blood cell analysis and remote diagnostics.</w:t>
      </w:r>
    </w:p>
    <w:p w14:paraId="7B2236F0">
      <w:pPr>
        <w:pStyle w:val="8"/>
        <w:numPr>
          <w:ilvl w:val="0"/>
          <w:numId w:val="5"/>
        </w:numPr>
        <w:tabs>
          <w:tab w:val="left" w:pos="142"/>
        </w:tabs>
        <w:spacing w:before="160" w:after="0" w:line="278" w:lineRule="auto"/>
        <w:ind w:left="23" w:right="41" w:firstLine="0"/>
        <w:jc w:val="left"/>
        <w:rPr>
          <w:sz w:val="24"/>
        </w:rPr>
      </w:pPr>
      <w:r>
        <w:rPr>
          <w:sz w:val="24"/>
        </w:rPr>
        <w:t>Continuous</w:t>
      </w:r>
      <w:r>
        <w:rPr>
          <w:spacing w:val="-7"/>
          <w:sz w:val="24"/>
        </w:rPr>
        <w:t xml:space="preserve"> </w:t>
      </w:r>
      <w:r>
        <w:rPr>
          <w:sz w:val="24"/>
        </w:rPr>
        <w:t>Learning:</w:t>
      </w:r>
      <w:r>
        <w:rPr>
          <w:spacing w:val="-6"/>
          <w:sz w:val="24"/>
        </w:rPr>
        <w:t xml:space="preserve"> </w:t>
      </w:r>
      <w:r>
        <w:rPr>
          <w:sz w:val="24"/>
        </w:rPr>
        <w:t>Implement</w:t>
      </w:r>
      <w:r>
        <w:rPr>
          <w:spacing w:val="-7"/>
          <w:sz w:val="24"/>
        </w:rPr>
        <w:t xml:space="preserve"> </w:t>
      </w:r>
      <w:r>
        <w:rPr>
          <w:sz w:val="24"/>
        </w:rPr>
        <w:t>a</w:t>
      </w:r>
      <w:r>
        <w:rPr>
          <w:spacing w:val="-5"/>
          <w:sz w:val="24"/>
        </w:rPr>
        <w:t xml:space="preserve"> </w:t>
      </w:r>
      <w:r>
        <w:rPr>
          <w:sz w:val="24"/>
        </w:rPr>
        <w:t>continuous</w:t>
      </w:r>
      <w:r>
        <w:rPr>
          <w:spacing w:val="-5"/>
          <w:sz w:val="24"/>
        </w:rPr>
        <w:t xml:space="preserve"> </w:t>
      </w:r>
      <w:r>
        <w:rPr>
          <w:sz w:val="24"/>
        </w:rPr>
        <w:t>learning</w:t>
      </w:r>
      <w:r>
        <w:rPr>
          <w:spacing w:val="-7"/>
          <w:sz w:val="24"/>
        </w:rPr>
        <w:t xml:space="preserve"> </w:t>
      </w:r>
      <w:r>
        <w:rPr>
          <w:sz w:val="24"/>
        </w:rPr>
        <w:t>framework</w:t>
      </w:r>
      <w:r>
        <w:rPr>
          <w:spacing w:val="-7"/>
          <w:sz w:val="24"/>
        </w:rPr>
        <w:t xml:space="preserve"> </w:t>
      </w:r>
      <w:r>
        <w:rPr>
          <w:sz w:val="24"/>
        </w:rPr>
        <w:t>where</w:t>
      </w:r>
      <w:r>
        <w:rPr>
          <w:spacing w:val="-2"/>
          <w:sz w:val="24"/>
        </w:rPr>
        <w:t xml:space="preserve"> </w:t>
      </w:r>
      <w:r>
        <w:rPr>
          <w:sz w:val="24"/>
        </w:rPr>
        <w:t>the</w:t>
      </w:r>
      <w:r>
        <w:rPr>
          <w:spacing w:val="-5"/>
          <w:sz w:val="24"/>
        </w:rPr>
        <w:t xml:space="preserve"> </w:t>
      </w:r>
      <w:r>
        <w:rPr>
          <w:sz w:val="24"/>
        </w:rPr>
        <w:t>model</w:t>
      </w:r>
      <w:r>
        <w:rPr>
          <w:spacing w:val="-7"/>
          <w:sz w:val="24"/>
        </w:rPr>
        <w:t xml:space="preserve"> </w:t>
      </w:r>
      <w:r>
        <w:rPr>
          <w:sz w:val="24"/>
        </w:rPr>
        <w:t>can</w:t>
      </w:r>
      <w:r>
        <w:rPr>
          <w:spacing w:val="-5"/>
          <w:sz w:val="24"/>
        </w:rPr>
        <w:t xml:space="preserve"> </w:t>
      </w:r>
      <w:r>
        <w:rPr>
          <w:sz w:val="24"/>
        </w:rPr>
        <w:t>be updated and improved with new data over time, ensuring its relevance and accuracy.</w:t>
      </w:r>
    </w:p>
    <w:p w14:paraId="65D02A52">
      <w:pPr>
        <w:pStyle w:val="2"/>
        <w:numPr>
          <w:ilvl w:val="0"/>
          <w:numId w:val="1"/>
        </w:numPr>
        <w:tabs>
          <w:tab w:val="left" w:pos="385"/>
        </w:tabs>
        <w:spacing w:before="158" w:after="0" w:line="240" w:lineRule="auto"/>
        <w:ind w:left="385" w:right="0" w:hanging="362"/>
        <w:jc w:val="left"/>
      </w:pPr>
      <w:r>
        <w:rPr>
          <w:spacing w:val="-2"/>
        </w:rPr>
        <w:t>APPENDIX</w:t>
      </w:r>
    </w:p>
    <w:p w14:paraId="44586FA1">
      <w:pPr>
        <w:pStyle w:val="3"/>
        <w:ind w:left="23" w:firstLine="0"/>
      </w:pPr>
      <w:r>
        <w:t>Source</w:t>
      </w:r>
      <w:r>
        <w:rPr>
          <w:spacing w:val="-4"/>
        </w:rPr>
        <w:t xml:space="preserve"> </w:t>
      </w:r>
      <w:r>
        <w:rPr>
          <w:spacing w:val="-2"/>
        </w:rPr>
        <w:t>Code:</w:t>
      </w:r>
    </w:p>
    <w:p w14:paraId="51444DC0">
      <w:pPr>
        <w:pStyle w:val="6"/>
        <w:spacing w:before="207" w:line="278" w:lineRule="auto"/>
        <w:ind w:left="23" w:right="6"/>
      </w:pPr>
      <w:r>
        <w:t>The</w:t>
      </w:r>
      <w:r>
        <w:rPr>
          <w:spacing w:val="-4"/>
        </w:rPr>
        <w:t xml:space="preserve"> </w:t>
      </w:r>
      <w:r>
        <w:t>complete</w:t>
      </w:r>
      <w:r>
        <w:rPr>
          <w:spacing w:val="-5"/>
        </w:rPr>
        <w:t xml:space="preserve"> </w:t>
      </w:r>
      <w:r>
        <w:t>source</w:t>
      </w:r>
      <w:r>
        <w:rPr>
          <w:spacing w:val="-7"/>
        </w:rPr>
        <w:t xml:space="preserve"> </w:t>
      </w:r>
      <w:r>
        <w:t>code</w:t>
      </w:r>
      <w:r>
        <w:rPr>
          <w:spacing w:val="-3"/>
        </w:rPr>
        <w:t xml:space="preserve"> </w:t>
      </w:r>
      <w:r>
        <w:t>for</w:t>
      </w:r>
      <w:r>
        <w:rPr>
          <w:spacing w:val="-5"/>
        </w:rPr>
        <w:t xml:space="preserve"> </w:t>
      </w:r>
      <w:r>
        <w:t>the</w:t>
      </w:r>
      <w:r>
        <w:rPr>
          <w:spacing w:val="-7"/>
        </w:rPr>
        <w:t xml:space="preserve"> </w:t>
      </w:r>
      <w:r>
        <w:t>HematoVision</w:t>
      </w:r>
      <w:r>
        <w:rPr>
          <w:spacing w:val="-7"/>
        </w:rPr>
        <w:t xml:space="preserve"> </w:t>
      </w:r>
      <w:r>
        <w:t>project</w:t>
      </w:r>
      <w:r>
        <w:rPr>
          <w:spacing w:val="-7"/>
        </w:rPr>
        <w:t xml:space="preserve"> </w:t>
      </w:r>
      <w:r>
        <w:t>is</w:t>
      </w:r>
      <w:r>
        <w:rPr>
          <w:spacing w:val="-5"/>
        </w:rPr>
        <w:t xml:space="preserve"> </w:t>
      </w:r>
      <w:r>
        <w:t>available</w:t>
      </w:r>
      <w:r>
        <w:rPr>
          <w:spacing w:val="-7"/>
        </w:rPr>
        <w:t xml:space="preserve"> </w:t>
      </w:r>
      <w:r>
        <w:t>in</w:t>
      </w:r>
      <w:r>
        <w:rPr>
          <w:spacing w:val="-7"/>
        </w:rPr>
        <w:t xml:space="preserve"> </w:t>
      </w:r>
      <w:r>
        <w:t>the</w:t>
      </w:r>
      <w:r>
        <w:rPr>
          <w:spacing w:val="-7"/>
        </w:rPr>
        <w:t xml:space="preserve"> </w:t>
      </w:r>
      <w:r>
        <w:t>provided</w:t>
      </w:r>
      <w:r>
        <w:rPr>
          <w:spacing w:val="-5"/>
        </w:rPr>
        <w:t xml:space="preserve"> </w:t>
      </w:r>
      <w:r>
        <w:t xml:space="preserve">project </w:t>
      </w:r>
      <w:r>
        <w:rPr>
          <w:spacing w:val="-2"/>
        </w:rPr>
        <w:t>package.</w:t>
      </w:r>
    </w:p>
    <w:p w14:paraId="752A9F44">
      <w:pPr>
        <w:pStyle w:val="3"/>
        <w:spacing w:before="160"/>
        <w:ind w:left="23" w:firstLine="0"/>
      </w:pPr>
      <w:r>
        <w:t>Dataset</w:t>
      </w:r>
      <w:r>
        <w:rPr>
          <w:spacing w:val="-8"/>
        </w:rPr>
        <w:t xml:space="preserve"> </w:t>
      </w:r>
      <w:r>
        <w:rPr>
          <w:spacing w:val="-4"/>
        </w:rPr>
        <w:t>Link:</w:t>
      </w:r>
    </w:p>
    <w:p w14:paraId="3D4E42F0">
      <w:pPr>
        <w:pStyle w:val="6"/>
        <w:spacing w:line="278" w:lineRule="auto"/>
        <w:ind w:left="23" w:right="1385"/>
      </w:pPr>
      <w:r>
        <w:t>The</w:t>
      </w:r>
      <w:r>
        <w:rPr>
          <w:spacing w:val="-4"/>
        </w:rPr>
        <w:t xml:space="preserve"> </w:t>
      </w:r>
      <w:r>
        <w:t>dataset</w:t>
      </w:r>
      <w:r>
        <w:rPr>
          <w:spacing w:val="-5"/>
        </w:rPr>
        <w:t xml:space="preserve"> </w:t>
      </w:r>
      <w:r>
        <w:t>used</w:t>
      </w:r>
      <w:r>
        <w:rPr>
          <w:spacing w:val="-7"/>
        </w:rPr>
        <w:t xml:space="preserve"> </w:t>
      </w:r>
      <w:r>
        <w:t>for</w:t>
      </w:r>
      <w:r>
        <w:rPr>
          <w:spacing w:val="-3"/>
        </w:rPr>
        <w:t xml:space="preserve"> </w:t>
      </w:r>
      <w:r>
        <w:t>training</w:t>
      </w:r>
      <w:r>
        <w:rPr>
          <w:spacing w:val="-5"/>
        </w:rPr>
        <w:t xml:space="preserve"> </w:t>
      </w:r>
      <w:r>
        <w:t>the</w:t>
      </w:r>
      <w:r>
        <w:rPr>
          <w:spacing w:val="-7"/>
        </w:rPr>
        <w:t xml:space="preserve"> </w:t>
      </w:r>
      <w:r>
        <w:t>HematoVision</w:t>
      </w:r>
      <w:r>
        <w:rPr>
          <w:spacing w:val="-7"/>
        </w:rPr>
        <w:t xml:space="preserve"> </w:t>
      </w:r>
      <w:r>
        <w:t>model</w:t>
      </w:r>
      <w:r>
        <w:rPr>
          <w:spacing w:val="-8"/>
        </w:rPr>
        <w:t xml:space="preserve"> </w:t>
      </w:r>
      <w:r>
        <w:t>can</w:t>
      </w:r>
      <w:r>
        <w:rPr>
          <w:spacing w:val="-3"/>
        </w:rPr>
        <w:t xml:space="preserve"> </w:t>
      </w:r>
      <w:r>
        <w:t>be</w:t>
      </w:r>
      <w:r>
        <w:rPr>
          <w:spacing w:val="-5"/>
        </w:rPr>
        <w:t xml:space="preserve"> </w:t>
      </w:r>
      <w:r>
        <w:t>found</w:t>
      </w:r>
      <w:r>
        <w:rPr>
          <w:spacing w:val="-5"/>
        </w:rPr>
        <w:t xml:space="preserve"> </w:t>
      </w:r>
      <w:r>
        <w:t>on</w:t>
      </w:r>
      <w:r>
        <w:rPr>
          <w:spacing w:val="-7"/>
        </w:rPr>
        <w:t xml:space="preserve"> </w:t>
      </w:r>
      <w:r>
        <w:t xml:space="preserve">Kaggle: </w:t>
      </w:r>
      <w:r>
        <w:rPr>
          <w:color w:val="0562C1"/>
          <w:spacing w:val="-2"/>
          <w:u w:val="single" w:color="0562C1"/>
        </w:rPr>
        <w:t>https://</w:t>
      </w:r>
      <w:r>
        <w:fldChar w:fldCharType="begin"/>
      </w:r>
      <w:r>
        <w:instrText xml:space="preserve"> HYPERLINK "http://www.kaggle.com/datasets/paultimothymooney/blood-cells/data" \h </w:instrText>
      </w:r>
      <w:r>
        <w:fldChar w:fldCharType="separate"/>
      </w:r>
      <w:r>
        <w:rPr>
          <w:color w:val="0562C1"/>
          <w:spacing w:val="-2"/>
          <w:u w:val="single" w:color="0562C1"/>
        </w:rPr>
        <w:t>www.kaggle.com/datasets/paultimothymooney/blood-cells/data</w:t>
      </w:r>
      <w:r>
        <w:rPr>
          <w:color w:val="0562C1"/>
          <w:spacing w:val="-2"/>
          <w:u w:val="single" w:color="0562C1"/>
        </w:rPr>
        <w:fldChar w:fldCharType="end"/>
      </w:r>
    </w:p>
    <w:p w14:paraId="7F6CFDEC">
      <w:pPr>
        <w:pStyle w:val="3"/>
        <w:spacing w:before="158"/>
        <w:ind w:left="23" w:firstLine="0"/>
      </w:pPr>
      <w:r>
        <w:t>GitHub</w:t>
      </w:r>
      <w:r>
        <w:rPr>
          <w:spacing w:val="-1"/>
        </w:rPr>
        <w:t xml:space="preserve"> </w:t>
      </w:r>
      <w:r>
        <w:t>&amp; Project</w:t>
      </w:r>
      <w:r>
        <w:rPr>
          <w:spacing w:val="-3"/>
        </w:rPr>
        <w:t xml:space="preserve"> </w:t>
      </w:r>
      <w:r>
        <w:t xml:space="preserve">Demo </w:t>
      </w:r>
      <w:r>
        <w:rPr>
          <w:spacing w:val="-2"/>
        </w:rPr>
        <w:t>Link:</w:t>
      </w:r>
    </w:p>
    <w:p w14:paraId="18313028">
      <w:pPr>
        <w:pStyle w:val="8"/>
        <w:numPr>
          <w:ilvl w:val="0"/>
          <w:numId w:val="6"/>
        </w:numPr>
        <w:tabs>
          <w:tab w:val="left" w:pos="142"/>
        </w:tabs>
        <w:spacing w:before="206" w:after="0" w:line="240" w:lineRule="auto"/>
        <w:ind w:left="142" w:right="0" w:hanging="119"/>
        <w:jc w:val="left"/>
        <w:rPr>
          <w:color w:val="0562C1"/>
          <w:spacing w:val="-2"/>
          <w:sz w:val="24"/>
          <w:u w:val="single" w:color="0562C1"/>
        </w:rPr>
      </w:pPr>
      <w:r>
        <w:rPr>
          <w:spacing w:val="-2"/>
          <w:sz w:val="24"/>
        </w:rPr>
        <w:t>GitHub</w:t>
      </w:r>
      <w:r>
        <w:rPr>
          <w:spacing w:val="26"/>
          <w:sz w:val="24"/>
        </w:rPr>
        <w:t xml:space="preserve"> </w:t>
      </w:r>
      <w:r>
        <w:rPr>
          <w:spacing w:val="-2"/>
          <w:sz w:val="24"/>
        </w:rPr>
        <w:t>Repository:</w:t>
      </w:r>
      <w:r>
        <w:rPr>
          <w:spacing w:val="23"/>
          <w:sz w:val="24"/>
        </w:rPr>
        <w:t xml:space="preserve"> </w:t>
      </w:r>
      <w:r>
        <w:rPr>
          <w:rFonts w:hint="default"/>
          <w:color w:val="0562C1"/>
          <w:spacing w:val="-2"/>
          <w:sz w:val="24"/>
          <w:u w:val="single" w:color="0562C1"/>
        </w:rPr>
        <w:t>https://github.com/Zainub013/Hematovision-Advanced-Blood-Cell-Classification-Using-Transfer-Learning</w:t>
      </w:r>
    </w:p>
    <w:p w14:paraId="42963E68">
      <w:pPr>
        <w:pStyle w:val="8"/>
        <w:numPr>
          <w:ilvl w:val="0"/>
          <w:numId w:val="6"/>
        </w:numPr>
        <w:tabs>
          <w:tab w:val="left" w:pos="142"/>
        </w:tabs>
        <w:spacing w:before="209" w:after="0" w:line="278" w:lineRule="auto"/>
        <w:ind w:left="23" w:right="133" w:firstLine="0"/>
        <w:jc w:val="left"/>
        <w:rPr>
          <w:sz w:val="24"/>
        </w:rPr>
      </w:pPr>
      <w:bookmarkStart w:id="0" w:name="_GoBack"/>
      <w:bookmarkEnd w:id="0"/>
      <w:r>
        <w:rPr>
          <w:sz w:val="24"/>
        </w:rPr>
        <w:t xml:space="preserve">Project Demo Link: </w:t>
      </w:r>
      <w:r>
        <w:rPr>
          <w:color w:val="0562C1"/>
          <w:spacing w:val="-2"/>
          <w:sz w:val="24"/>
          <w:u w:val="single" w:color="0562C1"/>
        </w:rPr>
        <w:t>https://drive.google.com/file/d/1IoeU6tzcvdqz4bZV4s3bG1UZrYC3FqYp/view?usp=drivesdk</w:t>
      </w:r>
    </w:p>
    <w:sectPr>
      <w:pgSz w:w="11910" w:h="16840"/>
      <w:pgMar w:top="138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23" w:hanging="121"/>
      </w:pPr>
      <w:rPr>
        <w:rFonts w:hint="default" w:ascii="Calibri" w:hAnsi="Calibri" w:eastAsia="Calibri" w:cs="Calibri"/>
        <w:b w:val="0"/>
        <w:bCs w:val="0"/>
        <w:i w:val="0"/>
        <w:iCs w:val="0"/>
        <w:spacing w:val="0"/>
        <w:w w:val="90"/>
        <w:sz w:val="22"/>
        <w:szCs w:val="22"/>
        <w:lang w:val="en-US" w:eastAsia="en-US" w:bidi="ar-SA"/>
      </w:rPr>
    </w:lvl>
    <w:lvl w:ilvl="1" w:tentative="0">
      <w:start w:val="0"/>
      <w:numFmt w:val="bullet"/>
      <w:lvlText w:val="•"/>
      <w:lvlJc w:val="left"/>
      <w:pPr>
        <w:ind w:left="925" w:hanging="121"/>
      </w:pPr>
      <w:rPr>
        <w:rFonts w:hint="default"/>
        <w:lang w:val="en-US" w:eastAsia="en-US" w:bidi="ar-SA"/>
      </w:rPr>
    </w:lvl>
    <w:lvl w:ilvl="2" w:tentative="0">
      <w:start w:val="0"/>
      <w:numFmt w:val="bullet"/>
      <w:lvlText w:val="•"/>
      <w:lvlJc w:val="left"/>
      <w:pPr>
        <w:ind w:left="1830" w:hanging="121"/>
      </w:pPr>
      <w:rPr>
        <w:rFonts w:hint="default"/>
        <w:lang w:val="en-US" w:eastAsia="en-US" w:bidi="ar-SA"/>
      </w:rPr>
    </w:lvl>
    <w:lvl w:ilvl="3" w:tentative="0">
      <w:start w:val="0"/>
      <w:numFmt w:val="bullet"/>
      <w:lvlText w:val="•"/>
      <w:lvlJc w:val="left"/>
      <w:pPr>
        <w:ind w:left="2735" w:hanging="121"/>
      </w:pPr>
      <w:rPr>
        <w:rFonts w:hint="default"/>
        <w:lang w:val="en-US" w:eastAsia="en-US" w:bidi="ar-SA"/>
      </w:rPr>
    </w:lvl>
    <w:lvl w:ilvl="4" w:tentative="0">
      <w:start w:val="0"/>
      <w:numFmt w:val="bullet"/>
      <w:lvlText w:val="•"/>
      <w:lvlJc w:val="left"/>
      <w:pPr>
        <w:ind w:left="3640" w:hanging="121"/>
      </w:pPr>
      <w:rPr>
        <w:rFonts w:hint="default"/>
        <w:lang w:val="en-US" w:eastAsia="en-US" w:bidi="ar-SA"/>
      </w:rPr>
    </w:lvl>
    <w:lvl w:ilvl="5" w:tentative="0">
      <w:start w:val="0"/>
      <w:numFmt w:val="bullet"/>
      <w:lvlText w:val="•"/>
      <w:lvlJc w:val="left"/>
      <w:pPr>
        <w:ind w:left="4546" w:hanging="121"/>
      </w:pPr>
      <w:rPr>
        <w:rFonts w:hint="default"/>
        <w:lang w:val="en-US" w:eastAsia="en-US" w:bidi="ar-SA"/>
      </w:rPr>
    </w:lvl>
    <w:lvl w:ilvl="6" w:tentative="0">
      <w:start w:val="0"/>
      <w:numFmt w:val="bullet"/>
      <w:lvlText w:val="•"/>
      <w:lvlJc w:val="left"/>
      <w:pPr>
        <w:ind w:left="5451" w:hanging="121"/>
      </w:pPr>
      <w:rPr>
        <w:rFonts w:hint="default"/>
        <w:lang w:val="en-US" w:eastAsia="en-US" w:bidi="ar-SA"/>
      </w:rPr>
    </w:lvl>
    <w:lvl w:ilvl="7" w:tentative="0">
      <w:start w:val="0"/>
      <w:numFmt w:val="bullet"/>
      <w:lvlText w:val="•"/>
      <w:lvlJc w:val="left"/>
      <w:pPr>
        <w:ind w:left="6356" w:hanging="121"/>
      </w:pPr>
      <w:rPr>
        <w:rFonts w:hint="default"/>
        <w:lang w:val="en-US" w:eastAsia="en-US" w:bidi="ar-SA"/>
      </w:rPr>
    </w:lvl>
    <w:lvl w:ilvl="8" w:tentative="0">
      <w:start w:val="0"/>
      <w:numFmt w:val="bullet"/>
      <w:lvlText w:val="•"/>
      <w:lvlJc w:val="left"/>
      <w:pPr>
        <w:ind w:left="7261" w:hanging="121"/>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23" w:hanging="121"/>
      </w:pPr>
      <w:rPr>
        <w:rFonts w:hint="default" w:ascii="Calibri" w:hAnsi="Calibri" w:eastAsia="Calibri" w:cs="Calibri"/>
        <w:b w:val="0"/>
        <w:bCs w:val="0"/>
        <w:i w:val="0"/>
        <w:iCs w:val="0"/>
        <w:spacing w:val="0"/>
        <w:w w:val="90"/>
        <w:sz w:val="22"/>
        <w:szCs w:val="22"/>
        <w:lang w:val="en-US" w:eastAsia="en-US" w:bidi="ar-SA"/>
      </w:rPr>
    </w:lvl>
    <w:lvl w:ilvl="1" w:tentative="0">
      <w:start w:val="0"/>
      <w:numFmt w:val="bullet"/>
      <w:lvlText w:val="•"/>
      <w:lvlJc w:val="left"/>
      <w:pPr>
        <w:ind w:left="925" w:hanging="121"/>
      </w:pPr>
      <w:rPr>
        <w:rFonts w:hint="default"/>
        <w:lang w:val="en-US" w:eastAsia="en-US" w:bidi="ar-SA"/>
      </w:rPr>
    </w:lvl>
    <w:lvl w:ilvl="2" w:tentative="0">
      <w:start w:val="0"/>
      <w:numFmt w:val="bullet"/>
      <w:lvlText w:val="•"/>
      <w:lvlJc w:val="left"/>
      <w:pPr>
        <w:ind w:left="1830" w:hanging="121"/>
      </w:pPr>
      <w:rPr>
        <w:rFonts w:hint="default"/>
        <w:lang w:val="en-US" w:eastAsia="en-US" w:bidi="ar-SA"/>
      </w:rPr>
    </w:lvl>
    <w:lvl w:ilvl="3" w:tentative="0">
      <w:start w:val="0"/>
      <w:numFmt w:val="bullet"/>
      <w:lvlText w:val="•"/>
      <w:lvlJc w:val="left"/>
      <w:pPr>
        <w:ind w:left="2735" w:hanging="121"/>
      </w:pPr>
      <w:rPr>
        <w:rFonts w:hint="default"/>
        <w:lang w:val="en-US" w:eastAsia="en-US" w:bidi="ar-SA"/>
      </w:rPr>
    </w:lvl>
    <w:lvl w:ilvl="4" w:tentative="0">
      <w:start w:val="0"/>
      <w:numFmt w:val="bullet"/>
      <w:lvlText w:val="•"/>
      <w:lvlJc w:val="left"/>
      <w:pPr>
        <w:ind w:left="3640" w:hanging="121"/>
      </w:pPr>
      <w:rPr>
        <w:rFonts w:hint="default"/>
        <w:lang w:val="en-US" w:eastAsia="en-US" w:bidi="ar-SA"/>
      </w:rPr>
    </w:lvl>
    <w:lvl w:ilvl="5" w:tentative="0">
      <w:start w:val="0"/>
      <w:numFmt w:val="bullet"/>
      <w:lvlText w:val="•"/>
      <w:lvlJc w:val="left"/>
      <w:pPr>
        <w:ind w:left="4546" w:hanging="121"/>
      </w:pPr>
      <w:rPr>
        <w:rFonts w:hint="default"/>
        <w:lang w:val="en-US" w:eastAsia="en-US" w:bidi="ar-SA"/>
      </w:rPr>
    </w:lvl>
    <w:lvl w:ilvl="6" w:tentative="0">
      <w:start w:val="0"/>
      <w:numFmt w:val="bullet"/>
      <w:lvlText w:val="•"/>
      <w:lvlJc w:val="left"/>
      <w:pPr>
        <w:ind w:left="5451" w:hanging="121"/>
      </w:pPr>
      <w:rPr>
        <w:rFonts w:hint="default"/>
        <w:lang w:val="en-US" w:eastAsia="en-US" w:bidi="ar-SA"/>
      </w:rPr>
    </w:lvl>
    <w:lvl w:ilvl="7" w:tentative="0">
      <w:start w:val="0"/>
      <w:numFmt w:val="bullet"/>
      <w:lvlText w:val="•"/>
      <w:lvlJc w:val="left"/>
      <w:pPr>
        <w:ind w:left="6356" w:hanging="121"/>
      </w:pPr>
      <w:rPr>
        <w:rFonts w:hint="default"/>
        <w:lang w:val="en-US" w:eastAsia="en-US" w:bidi="ar-SA"/>
      </w:rPr>
    </w:lvl>
    <w:lvl w:ilvl="8" w:tentative="0">
      <w:start w:val="0"/>
      <w:numFmt w:val="bullet"/>
      <w:lvlText w:val="•"/>
      <w:lvlJc w:val="left"/>
      <w:pPr>
        <w:ind w:left="7261" w:hanging="121"/>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206" w:hanging="184"/>
        <w:jc w:val="left"/>
      </w:pPr>
      <w:rPr>
        <w:rFonts w:hint="default" w:ascii="Calibri" w:hAnsi="Calibri" w:eastAsia="Calibri" w:cs="Calibri"/>
        <w:b w:val="0"/>
        <w:bCs w:val="0"/>
        <w:i w:val="0"/>
        <w:iCs w:val="0"/>
        <w:spacing w:val="0"/>
        <w:w w:val="97"/>
        <w:sz w:val="22"/>
        <w:szCs w:val="22"/>
        <w:lang w:val="en-US" w:eastAsia="en-US" w:bidi="ar-SA"/>
      </w:rPr>
    </w:lvl>
    <w:lvl w:ilvl="1" w:tentative="0">
      <w:start w:val="0"/>
      <w:numFmt w:val="bullet"/>
      <w:lvlText w:val="•"/>
      <w:lvlJc w:val="left"/>
      <w:pPr>
        <w:ind w:left="1087" w:hanging="184"/>
      </w:pPr>
      <w:rPr>
        <w:rFonts w:hint="default"/>
        <w:lang w:val="en-US" w:eastAsia="en-US" w:bidi="ar-SA"/>
      </w:rPr>
    </w:lvl>
    <w:lvl w:ilvl="2" w:tentative="0">
      <w:start w:val="0"/>
      <w:numFmt w:val="bullet"/>
      <w:lvlText w:val="•"/>
      <w:lvlJc w:val="left"/>
      <w:pPr>
        <w:ind w:left="1974" w:hanging="184"/>
      </w:pPr>
      <w:rPr>
        <w:rFonts w:hint="default"/>
        <w:lang w:val="en-US" w:eastAsia="en-US" w:bidi="ar-SA"/>
      </w:rPr>
    </w:lvl>
    <w:lvl w:ilvl="3" w:tentative="0">
      <w:start w:val="0"/>
      <w:numFmt w:val="bullet"/>
      <w:lvlText w:val="•"/>
      <w:lvlJc w:val="left"/>
      <w:pPr>
        <w:ind w:left="2861" w:hanging="184"/>
      </w:pPr>
      <w:rPr>
        <w:rFonts w:hint="default"/>
        <w:lang w:val="en-US" w:eastAsia="en-US" w:bidi="ar-SA"/>
      </w:rPr>
    </w:lvl>
    <w:lvl w:ilvl="4" w:tentative="0">
      <w:start w:val="0"/>
      <w:numFmt w:val="bullet"/>
      <w:lvlText w:val="•"/>
      <w:lvlJc w:val="left"/>
      <w:pPr>
        <w:ind w:left="3748" w:hanging="184"/>
      </w:pPr>
      <w:rPr>
        <w:rFonts w:hint="default"/>
        <w:lang w:val="en-US" w:eastAsia="en-US" w:bidi="ar-SA"/>
      </w:rPr>
    </w:lvl>
    <w:lvl w:ilvl="5" w:tentative="0">
      <w:start w:val="0"/>
      <w:numFmt w:val="bullet"/>
      <w:lvlText w:val="•"/>
      <w:lvlJc w:val="left"/>
      <w:pPr>
        <w:ind w:left="4636" w:hanging="184"/>
      </w:pPr>
      <w:rPr>
        <w:rFonts w:hint="default"/>
        <w:lang w:val="en-US" w:eastAsia="en-US" w:bidi="ar-SA"/>
      </w:rPr>
    </w:lvl>
    <w:lvl w:ilvl="6" w:tentative="0">
      <w:start w:val="0"/>
      <w:numFmt w:val="bullet"/>
      <w:lvlText w:val="•"/>
      <w:lvlJc w:val="left"/>
      <w:pPr>
        <w:ind w:left="5523" w:hanging="184"/>
      </w:pPr>
      <w:rPr>
        <w:rFonts w:hint="default"/>
        <w:lang w:val="en-US" w:eastAsia="en-US" w:bidi="ar-SA"/>
      </w:rPr>
    </w:lvl>
    <w:lvl w:ilvl="7" w:tentative="0">
      <w:start w:val="0"/>
      <w:numFmt w:val="bullet"/>
      <w:lvlText w:val="•"/>
      <w:lvlJc w:val="left"/>
      <w:pPr>
        <w:ind w:left="6410" w:hanging="184"/>
      </w:pPr>
      <w:rPr>
        <w:rFonts w:hint="default"/>
        <w:lang w:val="en-US" w:eastAsia="en-US" w:bidi="ar-SA"/>
      </w:rPr>
    </w:lvl>
    <w:lvl w:ilvl="8" w:tentative="0">
      <w:start w:val="0"/>
      <w:numFmt w:val="bullet"/>
      <w:lvlText w:val="•"/>
      <w:lvlJc w:val="left"/>
      <w:pPr>
        <w:ind w:left="7297" w:hanging="184"/>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266" w:hanging="244"/>
        <w:jc w:val="left"/>
      </w:pPr>
      <w:rPr>
        <w:rFonts w:hint="default"/>
        <w:spacing w:val="0"/>
        <w:w w:val="100"/>
        <w:lang w:val="en-US" w:eastAsia="en-US" w:bidi="ar-SA"/>
      </w:rPr>
    </w:lvl>
    <w:lvl w:ilvl="1" w:tentative="0">
      <w:start w:val="1"/>
      <w:numFmt w:val="decimal"/>
      <w:lvlText w:val="%1.%2"/>
      <w:lvlJc w:val="left"/>
      <w:pPr>
        <w:ind w:left="387" w:hanging="365"/>
        <w:jc w:val="left"/>
      </w:pPr>
      <w:rPr>
        <w:rFonts w:hint="default" w:ascii="Calibri" w:hAnsi="Calibri" w:eastAsia="Calibri" w:cs="Calibri"/>
        <w:b/>
        <w:bCs/>
        <w:i w:val="0"/>
        <w:iCs w:val="0"/>
        <w:spacing w:val="0"/>
        <w:w w:val="100"/>
        <w:sz w:val="24"/>
        <w:szCs w:val="24"/>
        <w:lang w:val="en-US" w:eastAsia="en-US" w:bidi="ar-SA"/>
      </w:rPr>
    </w:lvl>
    <w:lvl w:ilvl="2" w:tentative="0">
      <w:start w:val="0"/>
      <w:numFmt w:val="bullet"/>
      <w:lvlText w:val="•"/>
      <w:lvlJc w:val="left"/>
      <w:pPr>
        <w:ind w:left="143" w:hanging="121"/>
      </w:pPr>
      <w:rPr>
        <w:rFonts w:hint="default" w:ascii="Calibri" w:hAnsi="Calibri" w:eastAsia="Calibri" w:cs="Calibri"/>
        <w:b w:val="0"/>
        <w:bCs w:val="0"/>
        <w:i w:val="0"/>
        <w:iCs w:val="0"/>
        <w:spacing w:val="0"/>
        <w:w w:val="90"/>
        <w:sz w:val="22"/>
        <w:szCs w:val="22"/>
        <w:lang w:val="en-US" w:eastAsia="en-US" w:bidi="ar-SA"/>
      </w:rPr>
    </w:lvl>
    <w:lvl w:ilvl="3" w:tentative="0">
      <w:start w:val="0"/>
      <w:numFmt w:val="bullet"/>
      <w:lvlText w:val="•"/>
      <w:lvlJc w:val="left"/>
      <w:pPr>
        <w:ind w:left="380" w:hanging="121"/>
      </w:pPr>
      <w:rPr>
        <w:rFonts w:hint="default"/>
        <w:lang w:val="en-US" w:eastAsia="en-US" w:bidi="ar-SA"/>
      </w:rPr>
    </w:lvl>
    <w:lvl w:ilvl="4" w:tentative="0">
      <w:start w:val="0"/>
      <w:numFmt w:val="bullet"/>
      <w:lvlText w:val="•"/>
      <w:lvlJc w:val="left"/>
      <w:pPr>
        <w:ind w:left="1621" w:hanging="121"/>
      </w:pPr>
      <w:rPr>
        <w:rFonts w:hint="default"/>
        <w:lang w:val="en-US" w:eastAsia="en-US" w:bidi="ar-SA"/>
      </w:rPr>
    </w:lvl>
    <w:lvl w:ilvl="5" w:tentative="0">
      <w:start w:val="0"/>
      <w:numFmt w:val="bullet"/>
      <w:lvlText w:val="•"/>
      <w:lvlJc w:val="left"/>
      <w:pPr>
        <w:ind w:left="2863" w:hanging="121"/>
      </w:pPr>
      <w:rPr>
        <w:rFonts w:hint="default"/>
        <w:lang w:val="en-US" w:eastAsia="en-US" w:bidi="ar-SA"/>
      </w:rPr>
    </w:lvl>
    <w:lvl w:ilvl="6" w:tentative="0">
      <w:start w:val="0"/>
      <w:numFmt w:val="bullet"/>
      <w:lvlText w:val="•"/>
      <w:lvlJc w:val="left"/>
      <w:pPr>
        <w:ind w:left="4105" w:hanging="121"/>
      </w:pPr>
      <w:rPr>
        <w:rFonts w:hint="default"/>
        <w:lang w:val="en-US" w:eastAsia="en-US" w:bidi="ar-SA"/>
      </w:rPr>
    </w:lvl>
    <w:lvl w:ilvl="7" w:tentative="0">
      <w:start w:val="0"/>
      <w:numFmt w:val="bullet"/>
      <w:lvlText w:val="•"/>
      <w:lvlJc w:val="left"/>
      <w:pPr>
        <w:ind w:left="5347" w:hanging="121"/>
      </w:pPr>
      <w:rPr>
        <w:rFonts w:hint="default"/>
        <w:lang w:val="en-US" w:eastAsia="en-US" w:bidi="ar-SA"/>
      </w:rPr>
    </w:lvl>
    <w:lvl w:ilvl="8" w:tentative="0">
      <w:start w:val="0"/>
      <w:numFmt w:val="bullet"/>
      <w:lvlText w:val="•"/>
      <w:lvlJc w:val="left"/>
      <w:pPr>
        <w:ind w:left="6588" w:hanging="121"/>
      </w:pPr>
      <w:rPr>
        <w:rFonts w:hint="default"/>
        <w:lang w:val="en-US" w:eastAsia="en-US" w:bidi="ar-SA"/>
      </w:rPr>
    </w:lvl>
  </w:abstractNum>
  <w:abstractNum w:abstractNumId="4">
    <w:nsid w:val="03D62ECE"/>
    <w:multiLevelType w:val="multilevel"/>
    <w:tmpl w:val="03D62ECE"/>
    <w:lvl w:ilvl="0" w:tentative="0">
      <w:start w:val="0"/>
      <w:numFmt w:val="bullet"/>
      <w:lvlText w:val="•"/>
      <w:lvlJc w:val="left"/>
      <w:pPr>
        <w:ind w:left="23" w:hanging="121"/>
      </w:pPr>
      <w:rPr>
        <w:rFonts w:hint="default" w:ascii="Calibri" w:hAnsi="Calibri" w:eastAsia="Calibri" w:cs="Calibri"/>
        <w:b w:val="0"/>
        <w:bCs w:val="0"/>
        <w:i w:val="0"/>
        <w:iCs w:val="0"/>
        <w:spacing w:val="0"/>
        <w:w w:val="90"/>
        <w:sz w:val="22"/>
        <w:szCs w:val="22"/>
        <w:lang w:val="en-US" w:eastAsia="en-US" w:bidi="ar-SA"/>
      </w:rPr>
    </w:lvl>
    <w:lvl w:ilvl="1" w:tentative="0">
      <w:start w:val="0"/>
      <w:numFmt w:val="bullet"/>
      <w:lvlText w:val="•"/>
      <w:lvlJc w:val="left"/>
      <w:pPr>
        <w:ind w:left="925" w:hanging="121"/>
      </w:pPr>
      <w:rPr>
        <w:rFonts w:hint="default"/>
        <w:lang w:val="en-US" w:eastAsia="en-US" w:bidi="ar-SA"/>
      </w:rPr>
    </w:lvl>
    <w:lvl w:ilvl="2" w:tentative="0">
      <w:start w:val="0"/>
      <w:numFmt w:val="bullet"/>
      <w:lvlText w:val="•"/>
      <w:lvlJc w:val="left"/>
      <w:pPr>
        <w:ind w:left="1830" w:hanging="121"/>
      </w:pPr>
      <w:rPr>
        <w:rFonts w:hint="default"/>
        <w:lang w:val="en-US" w:eastAsia="en-US" w:bidi="ar-SA"/>
      </w:rPr>
    </w:lvl>
    <w:lvl w:ilvl="3" w:tentative="0">
      <w:start w:val="0"/>
      <w:numFmt w:val="bullet"/>
      <w:lvlText w:val="•"/>
      <w:lvlJc w:val="left"/>
      <w:pPr>
        <w:ind w:left="2735" w:hanging="121"/>
      </w:pPr>
      <w:rPr>
        <w:rFonts w:hint="default"/>
        <w:lang w:val="en-US" w:eastAsia="en-US" w:bidi="ar-SA"/>
      </w:rPr>
    </w:lvl>
    <w:lvl w:ilvl="4" w:tentative="0">
      <w:start w:val="0"/>
      <w:numFmt w:val="bullet"/>
      <w:lvlText w:val="•"/>
      <w:lvlJc w:val="left"/>
      <w:pPr>
        <w:ind w:left="3640" w:hanging="121"/>
      </w:pPr>
      <w:rPr>
        <w:rFonts w:hint="default"/>
        <w:lang w:val="en-US" w:eastAsia="en-US" w:bidi="ar-SA"/>
      </w:rPr>
    </w:lvl>
    <w:lvl w:ilvl="5" w:tentative="0">
      <w:start w:val="0"/>
      <w:numFmt w:val="bullet"/>
      <w:lvlText w:val="•"/>
      <w:lvlJc w:val="left"/>
      <w:pPr>
        <w:ind w:left="4546" w:hanging="121"/>
      </w:pPr>
      <w:rPr>
        <w:rFonts w:hint="default"/>
        <w:lang w:val="en-US" w:eastAsia="en-US" w:bidi="ar-SA"/>
      </w:rPr>
    </w:lvl>
    <w:lvl w:ilvl="6" w:tentative="0">
      <w:start w:val="0"/>
      <w:numFmt w:val="bullet"/>
      <w:lvlText w:val="•"/>
      <w:lvlJc w:val="left"/>
      <w:pPr>
        <w:ind w:left="5451" w:hanging="121"/>
      </w:pPr>
      <w:rPr>
        <w:rFonts w:hint="default"/>
        <w:lang w:val="en-US" w:eastAsia="en-US" w:bidi="ar-SA"/>
      </w:rPr>
    </w:lvl>
    <w:lvl w:ilvl="7" w:tentative="0">
      <w:start w:val="0"/>
      <w:numFmt w:val="bullet"/>
      <w:lvlText w:val="•"/>
      <w:lvlJc w:val="left"/>
      <w:pPr>
        <w:ind w:left="6356" w:hanging="121"/>
      </w:pPr>
      <w:rPr>
        <w:rFonts w:hint="default"/>
        <w:lang w:val="en-US" w:eastAsia="en-US" w:bidi="ar-SA"/>
      </w:rPr>
    </w:lvl>
    <w:lvl w:ilvl="8" w:tentative="0">
      <w:start w:val="0"/>
      <w:numFmt w:val="bullet"/>
      <w:lvlText w:val="•"/>
      <w:lvlJc w:val="left"/>
      <w:pPr>
        <w:ind w:left="7261" w:hanging="121"/>
      </w:pPr>
      <w:rPr>
        <w:rFonts w:hint="default"/>
        <w:lang w:val="en-US" w:eastAsia="en-US" w:bidi="ar-SA"/>
      </w:rPr>
    </w:lvl>
  </w:abstractNum>
  <w:abstractNum w:abstractNumId="5">
    <w:nsid w:val="59ADCABA"/>
    <w:multiLevelType w:val="multilevel"/>
    <w:tmpl w:val="59ADCABA"/>
    <w:lvl w:ilvl="0" w:tentative="0">
      <w:start w:val="1"/>
      <w:numFmt w:val="decimal"/>
      <w:lvlText w:val="%1."/>
      <w:lvlJc w:val="left"/>
      <w:pPr>
        <w:ind w:left="206" w:hanging="184"/>
        <w:jc w:val="left"/>
      </w:pPr>
      <w:rPr>
        <w:rFonts w:hint="default" w:ascii="Calibri" w:hAnsi="Calibri" w:eastAsia="Calibri" w:cs="Calibri"/>
        <w:b w:val="0"/>
        <w:bCs w:val="0"/>
        <w:i w:val="0"/>
        <w:iCs w:val="0"/>
        <w:spacing w:val="0"/>
        <w:w w:val="97"/>
        <w:sz w:val="22"/>
        <w:szCs w:val="22"/>
        <w:lang w:val="en-US" w:eastAsia="en-US" w:bidi="ar-SA"/>
      </w:rPr>
    </w:lvl>
    <w:lvl w:ilvl="1" w:tentative="0">
      <w:start w:val="0"/>
      <w:numFmt w:val="bullet"/>
      <w:lvlText w:val="•"/>
      <w:lvlJc w:val="left"/>
      <w:pPr>
        <w:ind w:left="143" w:hanging="121"/>
      </w:pPr>
      <w:rPr>
        <w:rFonts w:hint="default" w:ascii="Calibri" w:hAnsi="Calibri" w:eastAsia="Calibri" w:cs="Calibri"/>
        <w:b w:val="0"/>
        <w:bCs w:val="0"/>
        <w:i w:val="0"/>
        <w:iCs w:val="0"/>
        <w:spacing w:val="0"/>
        <w:w w:val="90"/>
        <w:sz w:val="22"/>
        <w:szCs w:val="22"/>
        <w:lang w:val="en-US" w:eastAsia="en-US" w:bidi="ar-SA"/>
      </w:rPr>
    </w:lvl>
    <w:lvl w:ilvl="2" w:tentative="0">
      <w:start w:val="0"/>
      <w:numFmt w:val="bullet"/>
      <w:lvlText w:val="•"/>
      <w:lvlJc w:val="left"/>
      <w:pPr>
        <w:ind w:left="1185" w:hanging="121"/>
      </w:pPr>
      <w:rPr>
        <w:rFonts w:hint="default"/>
        <w:lang w:val="en-US" w:eastAsia="en-US" w:bidi="ar-SA"/>
      </w:rPr>
    </w:lvl>
    <w:lvl w:ilvl="3" w:tentative="0">
      <w:start w:val="0"/>
      <w:numFmt w:val="bullet"/>
      <w:lvlText w:val="•"/>
      <w:lvlJc w:val="left"/>
      <w:pPr>
        <w:ind w:left="2171" w:hanging="121"/>
      </w:pPr>
      <w:rPr>
        <w:rFonts w:hint="default"/>
        <w:lang w:val="en-US" w:eastAsia="en-US" w:bidi="ar-SA"/>
      </w:rPr>
    </w:lvl>
    <w:lvl w:ilvl="4" w:tentative="0">
      <w:start w:val="0"/>
      <w:numFmt w:val="bullet"/>
      <w:lvlText w:val="•"/>
      <w:lvlJc w:val="left"/>
      <w:pPr>
        <w:ind w:left="3157" w:hanging="121"/>
      </w:pPr>
      <w:rPr>
        <w:rFonts w:hint="default"/>
        <w:lang w:val="en-US" w:eastAsia="en-US" w:bidi="ar-SA"/>
      </w:rPr>
    </w:lvl>
    <w:lvl w:ilvl="5" w:tentative="0">
      <w:start w:val="0"/>
      <w:numFmt w:val="bullet"/>
      <w:lvlText w:val="•"/>
      <w:lvlJc w:val="left"/>
      <w:pPr>
        <w:ind w:left="4143" w:hanging="121"/>
      </w:pPr>
      <w:rPr>
        <w:rFonts w:hint="default"/>
        <w:lang w:val="en-US" w:eastAsia="en-US" w:bidi="ar-SA"/>
      </w:rPr>
    </w:lvl>
    <w:lvl w:ilvl="6" w:tentative="0">
      <w:start w:val="0"/>
      <w:numFmt w:val="bullet"/>
      <w:lvlText w:val="•"/>
      <w:lvlJc w:val="left"/>
      <w:pPr>
        <w:ind w:left="5129" w:hanging="121"/>
      </w:pPr>
      <w:rPr>
        <w:rFonts w:hint="default"/>
        <w:lang w:val="en-US" w:eastAsia="en-US" w:bidi="ar-SA"/>
      </w:rPr>
    </w:lvl>
    <w:lvl w:ilvl="7" w:tentative="0">
      <w:start w:val="0"/>
      <w:numFmt w:val="bullet"/>
      <w:lvlText w:val="•"/>
      <w:lvlJc w:val="left"/>
      <w:pPr>
        <w:ind w:left="6114" w:hanging="121"/>
      </w:pPr>
      <w:rPr>
        <w:rFonts w:hint="default"/>
        <w:lang w:val="en-US" w:eastAsia="en-US" w:bidi="ar-SA"/>
      </w:rPr>
    </w:lvl>
    <w:lvl w:ilvl="8" w:tentative="0">
      <w:start w:val="0"/>
      <w:numFmt w:val="bullet"/>
      <w:lvlText w:val="•"/>
      <w:lvlJc w:val="left"/>
      <w:pPr>
        <w:ind w:left="7100" w:hanging="121"/>
      </w:pPr>
      <w:rPr>
        <w:rFonts w:hint="default"/>
        <w:lang w:val="en-U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3BE26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206"/>
      <w:ind w:left="266" w:hanging="243"/>
      <w:outlineLvl w:val="1"/>
    </w:pPr>
    <w:rPr>
      <w:rFonts w:ascii="Calibri" w:hAnsi="Calibri" w:eastAsia="Calibri" w:cs="Calibri"/>
      <w:b/>
      <w:bCs/>
      <w:sz w:val="24"/>
      <w:szCs w:val="24"/>
      <w:lang w:val="en-US" w:eastAsia="en-US" w:bidi="ar-SA"/>
    </w:rPr>
  </w:style>
  <w:style w:type="paragraph" w:styleId="3">
    <w:name w:val="heading 2"/>
    <w:basedOn w:val="1"/>
    <w:qFormat/>
    <w:uiPriority w:val="1"/>
    <w:pPr>
      <w:spacing w:before="206"/>
      <w:ind w:left="387" w:hanging="364"/>
      <w:outlineLvl w:val="2"/>
    </w:pPr>
    <w:rPr>
      <w:rFonts w:ascii="Calibri" w:hAnsi="Calibri" w:eastAsia="Calibri" w:cs="Calibri"/>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206"/>
      <w:ind w:left="142"/>
    </w:pPr>
    <w:rPr>
      <w:rFonts w:ascii="Calibri" w:hAnsi="Calibri" w:eastAsia="Calibri" w:cs="Calibri"/>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206"/>
      <w:ind w:left="142" w:hanging="119"/>
    </w:pPr>
    <w:rPr>
      <w:rFonts w:ascii="Calibri" w:hAnsi="Calibri" w:eastAsia="Calibri" w:cs="Calibri"/>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2026-02-19T06:07:00Z</dcterms:created>
  <dc:creator>gujjala pranay kumar</dc:creator>
  <cp:lastModifiedBy>WPS_1752047169</cp:lastModifiedBy>
  <dcterms:modified xsi:type="dcterms:W3CDTF">2026-02-19T06:08:09Z</dcterms:modified>
  <dc:title>Microsoft Word - Document1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LastSaved">
    <vt:filetime>2026-02-19T00:00:00Z</vt:filetime>
  </property>
  <property fmtid="{D5CDD505-2E9C-101B-9397-08002B2CF9AE}" pid="4" name="Producer">
    <vt:lpwstr>Microsoft: Print To PDF</vt:lpwstr>
  </property>
  <property fmtid="{D5CDD505-2E9C-101B-9397-08002B2CF9AE}" pid="5" name="KSOProductBuildVer">
    <vt:lpwstr>1033-12.2.0.23196</vt:lpwstr>
  </property>
  <property fmtid="{D5CDD505-2E9C-101B-9397-08002B2CF9AE}" pid="6" name="ICV">
    <vt:lpwstr>49AEC76C3FCF4691A4CF9E666666736D_12</vt:lpwstr>
  </property>
</Properties>
</file>